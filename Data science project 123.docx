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0B769F" w:themeColor="accent4" w:themeShade="BF"/>
        </w:tblBorders>
        <w:tblLayout w:type="fixed"/>
        <w:tblCellMar>
          <w:left w:w="144" w:type="dxa"/>
        </w:tblCellMar>
        <w:tblLook w:val="0600" w:firstRow="0" w:lastRow="0" w:firstColumn="0" w:lastColumn="0" w:noHBand="1" w:noVBand="1"/>
      </w:tblPr>
      <w:tblGrid>
        <w:gridCol w:w="9450"/>
      </w:tblGrid>
      <w:tr w:rsidR="00C026B2" w14:paraId="4719BAD2" w14:textId="77777777">
        <w:trPr>
          <w:trHeight w:val="1260"/>
        </w:trPr>
        <w:tc>
          <w:tcPr>
            <w:tcW w:w="9450" w:type="dxa"/>
            <w:tcBorders>
              <w:left w:val="single" w:sz="36" w:space="0" w:color="156082" w:themeColor="accent1"/>
            </w:tcBorders>
          </w:tcPr>
          <w:p w14:paraId="3D4AF3B1" w14:textId="77777777" w:rsidR="00910BF1" w:rsidRDefault="00910BF1" w:rsidP="00910BF1">
            <w:pPr>
              <w:pStyle w:val="Title"/>
            </w:pPr>
            <w:r w:rsidRPr="00DA37A0">
              <w:t>Data</w:t>
            </w:r>
            <w:r>
              <w:t xml:space="preserve"> science project</w:t>
            </w:r>
          </w:p>
          <w:p w14:paraId="70B767E5" w14:textId="14312AFD" w:rsidR="00910BF1" w:rsidRPr="00910BF1" w:rsidRDefault="00910BF1" w:rsidP="00910BF1">
            <w:pPr>
              <w:pStyle w:val="Heading1"/>
            </w:pPr>
            <w:r>
              <w:t>“</w:t>
            </w:r>
            <w:r w:rsidRPr="00910BF1">
              <w:t>Impact</w:t>
            </w:r>
            <w:r>
              <w:t xml:space="preserve"> of Social Media on Teen Mental Health</w:t>
            </w:r>
          </w:p>
        </w:tc>
      </w:tr>
      <w:tr w:rsidR="00C026B2" w14:paraId="25BA1937" w14:textId="77777777">
        <w:trPr>
          <w:trHeight w:val="270"/>
        </w:trPr>
        <w:tc>
          <w:tcPr>
            <w:tcW w:w="9450" w:type="dxa"/>
            <w:tcBorders>
              <w:left w:val="single" w:sz="36" w:space="0" w:color="156082" w:themeColor="accent1"/>
            </w:tcBorders>
          </w:tcPr>
          <w:p w14:paraId="4120E33B" w14:textId="6924FC71" w:rsidR="00DA37A0" w:rsidRPr="00DA37A0" w:rsidRDefault="00037736" w:rsidP="00DA37A0">
            <w:pPr>
              <w:pStyle w:val="Subtitle"/>
            </w:pPr>
            <w:r>
              <w:rPr>
                <w:noProof/>
              </w:rPr>
              <mc:AlternateContent>
                <mc:Choice Requires="wps">
                  <w:drawing>
                    <wp:anchor distT="0" distB="0" distL="114300" distR="114300" simplePos="0" relativeHeight="251658240" behindDoc="1" locked="0" layoutInCell="1" allowOverlap="1" wp14:anchorId="7AC329E7" wp14:editId="38505A00">
                      <wp:simplePos x="0" y="0"/>
                      <wp:positionH relativeFrom="column">
                        <wp:posOffset>34290</wp:posOffset>
                      </wp:positionH>
                      <wp:positionV relativeFrom="paragraph">
                        <wp:posOffset>218440</wp:posOffset>
                      </wp:positionV>
                      <wp:extent cx="5158105" cy="914400"/>
                      <wp:effectExtent l="0" t="0" r="23495" b="19050"/>
                      <wp:wrapTight wrapText="bothSides">
                        <wp:wrapPolygon edited="0">
                          <wp:start x="0" y="0"/>
                          <wp:lineTo x="0" y="21600"/>
                          <wp:lineTo x="21619" y="21600"/>
                          <wp:lineTo x="21619" y="0"/>
                          <wp:lineTo x="0" y="0"/>
                        </wp:wrapPolygon>
                      </wp:wrapTight>
                      <wp:docPr id="76004474" name="Rectangle 1"/>
                      <wp:cNvGraphicFramePr/>
                      <a:graphic xmlns:a="http://schemas.openxmlformats.org/drawingml/2006/main">
                        <a:graphicData uri="http://schemas.microsoft.com/office/word/2010/wordprocessingShape">
                          <wps:wsp>
                            <wps:cNvSpPr/>
                            <wps:spPr>
                              <a:xfrm>
                                <a:off x="0" y="0"/>
                                <a:ext cx="5158105"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9C46AE" w14:textId="2AC68476" w:rsidR="00037736" w:rsidRDefault="00037736" w:rsidP="00037736">
                                  <w:pPr>
                                    <w:jc w:val="center"/>
                                  </w:pPr>
                                  <w:r>
                                    <w:t>Name: Amna Khan</w:t>
                                  </w:r>
                                </w:p>
                                <w:p w14:paraId="1B1DA754" w14:textId="0C2AD5F5" w:rsidR="00037736" w:rsidRDefault="00037736" w:rsidP="00037736">
                                  <w:pPr>
                                    <w:jc w:val="center"/>
                                  </w:pPr>
                                  <w:r>
                                    <w:t>Course: Data Science</w:t>
                                  </w:r>
                                </w:p>
                                <w:p w14:paraId="68974C07" w14:textId="3D3252AB" w:rsidR="00037736" w:rsidRDefault="00037736" w:rsidP="00037736">
                                  <w:pPr>
                                    <w:jc w:val="center"/>
                                  </w:pPr>
                                  <w:r>
                                    <w:t>Date: 02-MAY-2026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C329E7" id="Rectangle 1" o:spid="_x0000_s1026" style="position:absolute;margin-left:2.7pt;margin-top:17.2pt;width:406.15pt;height:1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" fillcolor="#156082 [3204]" strokecolor="#030e13 [484]" strokeweight="1pt">
                      <v:textbox>
                        <w:txbxContent>
                          <w:p w14:paraId="5A9C46AE" w14:textId="2AC68476" w:rsidR="00037736" w:rsidRDefault="00037736" w:rsidP="00037736">
                            <w:pPr>
                              <w:jc w:val="center"/>
                            </w:pPr>
                            <w:r>
                              <w:t>Name: Amna Khan</w:t>
                            </w:r>
                          </w:p>
                          <w:p w14:paraId="1B1DA754" w14:textId="0C2AD5F5" w:rsidR="00037736" w:rsidRDefault="00037736" w:rsidP="00037736">
                            <w:pPr>
                              <w:jc w:val="center"/>
                            </w:pPr>
                            <w:r>
                              <w:t>Course: Data Science</w:t>
                            </w:r>
                          </w:p>
                          <w:p w14:paraId="68974C07" w14:textId="3D3252AB" w:rsidR="00037736" w:rsidRDefault="00037736" w:rsidP="00037736">
                            <w:pPr>
                              <w:jc w:val="center"/>
                            </w:pPr>
                            <w:r>
                              <w:t>Date: 02-MAY-2026</w:t>
                            </w:r>
                          </w:p>
                        </w:txbxContent>
                      </v:textbox>
                      <w10:wrap type="tight"/>
                    </v:rect>
                  </w:pict>
                </mc:Fallback>
              </mc:AlternateContent>
            </w:r>
          </w:p>
        </w:tc>
      </w:tr>
    </w:tbl>
    <w:p w14:paraId="6F661118" w14:textId="77777777" w:rsidR="00C026B2" w:rsidRDefault="00C026B2" w:rsidP="00C026B2">
      <w:pPr>
        <w:pStyle w:val="TipText"/>
      </w:pPr>
    </w:p>
    <w:p w14:paraId="39AAB5D0" w14:textId="77777777" w:rsidR="003312ED" w:rsidRDefault="00C026B2" w:rsidP="00C026B2">
      <w:pPr>
        <w:pStyle w:val="Heading1"/>
      </w:pPr>
      <w:r w:rsidRPr="00C026B2">
        <w:t>Overview</w:t>
      </w:r>
    </w:p>
    <w:p w14:paraId="650DBC36" w14:textId="77777777" w:rsidR="003312ED" w:rsidRPr="00D42A38" w:rsidRDefault="00C026B2" w:rsidP="00D42A38">
      <w:pPr>
        <w:pStyle w:val="Heading2"/>
      </w:pPr>
      <w:r w:rsidRPr="00C026B2">
        <w:t>Project background and description</w:t>
      </w:r>
      <w:r w:rsidR="00D42A38" w:rsidRP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2CCCF80A"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5AFA40AD" w14:textId="77777777" w:rsidR="005D4DC9" w:rsidRDefault="005D4DC9" w:rsidP="00F16B15">
            <w:pPr>
              <w:jc w:val="left"/>
            </w:pPr>
          </w:p>
        </w:tc>
        <w:tc>
          <w:tcPr>
            <w:tcW w:w="4808" w:type="pct"/>
            <w:shd w:val="clear" w:color="auto" w:fill="auto"/>
          </w:tcPr>
          <w:p w14:paraId="053249ED" w14:textId="019E9014" w:rsidR="00037736" w:rsidRDefault="00037736" w:rsidP="00F95167">
            <w:pPr>
              <w:pStyle w:val="TipText"/>
              <w:cnfStyle w:val="000000000000" w:firstRow="0" w:lastRow="0" w:firstColumn="0" w:lastColumn="0" w:oddVBand="0" w:evenVBand="0" w:oddHBand="0" w:evenHBand="0" w:firstRowFirstColumn="0" w:firstRowLastColumn="0" w:lastRowFirstColumn="0" w:lastRowLastColumn="0"/>
            </w:pPr>
            <w:r w:rsidRPr="00037736">
              <w:t xml:space="preserve">This project analyzes the relationship between social media usage and depression levels among teenagers using data science techniques. The dataset includes variables such as daily social media usage, academic performance, and depression labels. The data was cleaned, processed, and analyzed using Python in Google </w:t>
            </w:r>
            <w:r w:rsidR="002F13D9" w:rsidRPr="00037736">
              <w:t>Collab</w:t>
            </w:r>
            <w:r w:rsidRPr="00037736">
              <w:t>. A Logistic Regression model was applied to predict depression levels based on social media usage. Visualizations such as histograms and scatter plots were used to understand patterns. The results indicate a noticeable relationship between increased social media usage and higher chances of depression.</w:t>
            </w:r>
          </w:p>
          <w:p w14:paraId="2E1BA84D" w14:textId="4969C6E2"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The dataset used in this project is titled:</w:t>
            </w:r>
          </w:p>
          <w:p w14:paraId="5AAEA3A0" w14:textId="77777777"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“Teen Mental Health Dataset”</w:t>
            </w:r>
          </w:p>
          <w:p w14:paraId="558C5190" w14:textId="51CB6846" w:rsidR="00502AD0" w:rsidRDefault="00037736" w:rsidP="00037736">
            <w:pPr>
              <w:pStyle w:val="TipText"/>
              <w:cnfStyle w:val="000000000000" w:firstRow="0" w:lastRow="0" w:firstColumn="0" w:lastColumn="0" w:oddVBand="0" w:evenVBand="0" w:oddHBand="0" w:evenHBand="0" w:firstRowFirstColumn="0" w:firstRowLastColumn="0" w:lastRowFirstColumn="0" w:lastRowLastColumn="0"/>
            </w:pPr>
            <w:r>
              <w:t>Key Features:</w:t>
            </w:r>
          </w:p>
          <w:p w14:paraId="6B0C0227" w14:textId="65CB3FE3" w:rsidR="00502AD0" w:rsidRDefault="00502AD0" w:rsidP="00037736">
            <w:pPr>
              <w:pStyle w:val="TipText"/>
              <w:cnfStyle w:val="000000000000" w:firstRow="0" w:lastRow="0" w:firstColumn="0" w:lastColumn="0" w:oddVBand="0" w:evenVBand="0" w:oddHBand="0" w:evenHBand="0" w:firstRowFirstColumn="0" w:firstRowLastColumn="0" w:lastRowFirstColumn="0" w:lastRowLastColumn="0"/>
            </w:pPr>
            <w:r>
              <w:t>* Th</w:t>
            </w:r>
            <w:r w:rsidRPr="00502AD0">
              <w:t>e "Teen Mental Health Dataset" (</w:t>
            </w:r>
            <w:r>
              <w:t>12</w:t>
            </w:r>
            <w:r w:rsidRPr="00502AD0">
              <w:t xml:space="preserve">00 rows, </w:t>
            </w:r>
            <w:r>
              <w:t>13</w:t>
            </w:r>
            <w:r w:rsidRPr="00502AD0">
              <w:t xml:space="preserve"> columns) includes:</w:t>
            </w:r>
          </w:p>
          <w:p w14:paraId="72EA99E0" w14:textId="77777777"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w:t>
            </w:r>
            <w:proofErr w:type="gramStart"/>
            <w:r>
              <w:t>daily</w:t>
            </w:r>
            <w:proofErr w:type="gramEnd"/>
            <w:r>
              <w:t>_social_media_hours → Time spent on social media</w:t>
            </w:r>
          </w:p>
          <w:p w14:paraId="2D1E1F50" w14:textId="7B8989B5"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w:t>
            </w:r>
            <w:proofErr w:type="gramStart"/>
            <w:r w:rsidR="00D73A14">
              <w:t>academic</w:t>
            </w:r>
            <w:proofErr w:type="gramEnd"/>
            <w:r w:rsidR="00D73A14">
              <w:t xml:space="preserve"> performance</w:t>
            </w:r>
            <w:r>
              <w:t xml:space="preserve"> → Student academic score</w:t>
            </w:r>
          </w:p>
          <w:p w14:paraId="0B03EB62" w14:textId="4EE2B6DD"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w:t>
            </w:r>
            <w:proofErr w:type="gramStart"/>
            <w:r w:rsidR="00D73A14">
              <w:t>depression</w:t>
            </w:r>
            <w:proofErr w:type="gramEnd"/>
            <w:r w:rsidR="00D73A14">
              <w:t xml:space="preserve"> label</w:t>
            </w:r>
            <w:r>
              <w:t xml:space="preserve"> → Target variable (0 = No Depression, 1 = Depression)</w:t>
            </w:r>
          </w:p>
          <w:p w14:paraId="2C3CBAC6" w14:textId="5909A609" w:rsidR="005D4DC9"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The dataset was uploaded into Google </w:t>
            </w:r>
            <w:r w:rsidR="00D73A14">
              <w:t>Collab</w:t>
            </w:r>
            <w:r>
              <w:t xml:space="preserve"> using file upload functionality.</w:t>
            </w:r>
          </w:p>
          <w:p w14:paraId="0E2FED37" w14:textId="6794BB1A"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TOOLS AND TECHNOLOGIES:</w:t>
            </w:r>
          </w:p>
          <w:p w14:paraId="67FA0694" w14:textId="77777777"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Python</w:t>
            </w:r>
          </w:p>
          <w:p w14:paraId="7DDB3779" w14:textId="22F67F62"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Google </w:t>
            </w:r>
            <w:r w:rsidR="00D73A14">
              <w:t>Collab</w:t>
            </w:r>
          </w:p>
          <w:p w14:paraId="44076531" w14:textId="6AC1CF4E"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Libraries</w:t>
            </w:r>
          </w:p>
          <w:p w14:paraId="2003670C" w14:textId="77777777"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 Pandas</w:t>
            </w:r>
          </w:p>
          <w:p w14:paraId="528E1491" w14:textId="7214B8D3"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 NumPy</w:t>
            </w:r>
          </w:p>
          <w:p w14:paraId="2FB7E15C" w14:textId="3D94FC85"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 Matplotlib</w:t>
            </w:r>
          </w:p>
          <w:p w14:paraId="4D901D9D" w14:textId="17A846E5" w:rsidR="00037736" w:rsidRPr="00F95167"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 * Scikit-learn</w:t>
            </w:r>
          </w:p>
        </w:tc>
      </w:tr>
    </w:tbl>
    <w:p w14:paraId="4E544F9B" w14:textId="77777777" w:rsidR="003312ED" w:rsidRPr="009923A8" w:rsidRDefault="003312ED" w:rsidP="009923A8">
      <w:pPr>
        <w:pStyle w:val="TipText"/>
      </w:pPr>
    </w:p>
    <w:p w14:paraId="137EBB16" w14:textId="742554A3" w:rsidR="003312ED" w:rsidRDefault="00037736">
      <w:pPr>
        <w:pStyle w:val="Heading2"/>
      </w:pPr>
      <w:r>
        <w:t>methadology</w:t>
      </w:r>
    </w:p>
    <w:p w14:paraId="698DBC50" w14:textId="43EF9AA3" w:rsidR="003312ED" w:rsidRDefault="00037736" w:rsidP="009923A8">
      <w:pPr>
        <w:pStyle w:val="TipText"/>
      </w:pPr>
      <w:r>
        <w:t xml:space="preserve">Data collection: The </w:t>
      </w:r>
      <w:proofErr w:type="gramStart"/>
      <w:r>
        <w:t>dataset</w:t>
      </w:r>
      <w:proofErr w:type="gramEnd"/>
      <w:r>
        <w:t xml:space="preserve"> was uploaded manually using google </w:t>
      </w:r>
      <w:proofErr w:type="spellStart"/>
      <w:r>
        <w:t>colab</w:t>
      </w:r>
      <w:proofErr w:type="spellEnd"/>
      <w:r>
        <w:t xml:space="preserve"> file upload feature.</w:t>
      </w:r>
    </w:p>
    <w:p w14:paraId="108642D7" w14:textId="77777777" w:rsidR="00037736" w:rsidRDefault="00037736" w:rsidP="00037736">
      <w:pPr>
        <w:pStyle w:val="TipText"/>
      </w:pPr>
      <w:r>
        <w:t xml:space="preserve">uploaded = </w:t>
      </w:r>
      <w:proofErr w:type="gramStart"/>
      <w:r>
        <w:t>files.upload</w:t>
      </w:r>
      <w:proofErr w:type="gramEnd"/>
      <w:r>
        <w:t>()</w:t>
      </w:r>
    </w:p>
    <w:p w14:paraId="3AD9A3A2" w14:textId="09BEF0E6" w:rsidR="00037736" w:rsidRPr="009923A8" w:rsidRDefault="00037736" w:rsidP="00037736">
      <w:pPr>
        <w:pStyle w:val="TipText"/>
      </w:pPr>
      <w:r>
        <w:lastRenderedPageBreak/>
        <w:t xml:space="preserve">df = </w:t>
      </w:r>
      <w:proofErr w:type="gramStart"/>
      <w:r>
        <w:t>pd.read</w:t>
      </w:r>
      <w:proofErr w:type="gramEnd"/>
      <w:r>
        <w:t>_</w:t>
      </w:r>
      <w:proofErr w:type="gramStart"/>
      <w:r>
        <w:t>csv(</w:t>
      </w:r>
      <w:proofErr w:type="gramEnd"/>
      <w:r>
        <w:t>'Teen_Mental_Health_Dataset (1).csv')</w:t>
      </w:r>
    </w:p>
    <w:p w14:paraId="7D7E273E" w14:textId="631C9E41" w:rsidR="003312ED" w:rsidRDefault="00037736">
      <w:pPr>
        <w:pStyle w:val="Heading2"/>
      </w:pPr>
      <w:r>
        <w:t>Data Exploration</w:t>
      </w:r>
    </w:p>
    <w:tbl>
      <w:tblPr>
        <w:tblStyle w:val="TipTable"/>
        <w:tblW w:w="5000" w:type="pct"/>
        <w:tblLook w:val="04A0" w:firstRow="1" w:lastRow="0" w:firstColumn="1" w:lastColumn="0" w:noHBand="0" w:noVBand="1"/>
        <w:tblDescription w:val="Layout table"/>
      </w:tblPr>
      <w:tblGrid>
        <w:gridCol w:w="21"/>
        <w:gridCol w:w="9339"/>
      </w:tblGrid>
      <w:tr w:rsidR="00C026B2" w14:paraId="0582F9F8" w14:textId="77777777" w:rsidTr="00037736">
        <w:trPr>
          <w:trHeight w:val="1231"/>
        </w:trPr>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6BB48216" w14:textId="77777777" w:rsidR="00C026B2" w:rsidRDefault="00C026B2" w:rsidP="00F16B15">
            <w:pPr>
              <w:jc w:val="left"/>
            </w:pPr>
          </w:p>
        </w:tc>
        <w:tc>
          <w:tcPr>
            <w:tcW w:w="4989" w:type="pct"/>
            <w:shd w:val="clear" w:color="auto" w:fill="auto"/>
          </w:tcPr>
          <w:p w14:paraId="2592667F" w14:textId="77777777" w:rsidR="00C026B2" w:rsidRDefault="00037736" w:rsidP="00037736">
            <w:pPr>
              <w:pStyle w:val="ListBullet"/>
              <w:cnfStyle w:val="000000000000" w:firstRow="0" w:lastRow="0" w:firstColumn="0" w:lastColumn="0" w:oddVBand="0" w:evenVBand="0" w:oddHBand="0" w:evenHBand="0" w:firstRowFirstColumn="0" w:firstRowLastColumn="0" w:lastRowFirstColumn="0" w:lastRowLastColumn="0"/>
            </w:pPr>
            <w:r w:rsidRPr="00037736">
              <w:t>Initial exploration was done using:</w:t>
            </w:r>
          </w:p>
          <w:p w14:paraId="2396071F" w14:textId="349B7492" w:rsidR="00037736" w:rsidRPr="00037736" w:rsidRDefault="00037736" w:rsidP="00037736">
            <w:pPr>
              <w:pStyle w:val="ListBullet"/>
              <w:numPr>
                <w:ilvl w:val="0"/>
                <w:numId w:val="0"/>
              </w:numPr>
              <w:ind w:left="144"/>
              <w:cnfStyle w:val="000000000000" w:firstRow="0" w:lastRow="0" w:firstColumn="0" w:lastColumn="0" w:oddVBand="0" w:evenVBand="0" w:oddHBand="0" w:evenHBand="0" w:firstRowFirstColumn="0" w:firstRowLastColumn="0" w:lastRowFirstColumn="0" w:lastRowLastColumn="0"/>
            </w:pPr>
            <w:r>
              <w:t xml:space="preserve">     </w:t>
            </w:r>
            <w:proofErr w:type="gramStart"/>
            <w:r w:rsidRPr="00037736">
              <w:t>df.head</w:t>
            </w:r>
            <w:proofErr w:type="gramEnd"/>
            <w:r w:rsidRPr="00037736">
              <w:t>()</w:t>
            </w:r>
          </w:p>
          <w:p w14:paraId="4D9BFB1D" w14:textId="4AD3C746" w:rsidR="00037736" w:rsidRPr="00037736" w:rsidRDefault="00037736" w:rsidP="00037736">
            <w:pPr>
              <w:pStyle w:val="ListBullet"/>
              <w:numPr>
                <w:ilvl w:val="0"/>
                <w:numId w:val="0"/>
              </w:numPr>
              <w:ind w:left="144"/>
              <w:cnfStyle w:val="000000000000" w:firstRow="0" w:lastRow="0" w:firstColumn="0" w:lastColumn="0" w:oddVBand="0" w:evenVBand="0" w:oddHBand="0" w:evenHBand="0" w:firstRowFirstColumn="0" w:firstRowLastColumn="0" w:lastRowFirstColumn="0" w:lastRowLastColumn="0"/>
            </w:pPr>
            <w:r>
              <w:t xml:space="preserve">     </w:t>
            </w:r>
            <w:proofErr w:type="gramStart"/>
            <w:r w:rsidRPr="00037736">
              <w:t>df.info(</w:t>
            </w:r>
            <w:proofErr w:type="gramEnd"/>
            <w:r w:rsidRPr="00037736">
              <w:t>)</w:t>
            </w:r>
          </w:p>
          <w:p w14:paraId="72AB5630" w14:textId="1D1A98F4" w:rsidR="00037736" w:rsidRDefault="00037736" w:rsidP="00037736">
            <w:pPr>
              <w:pStyle w:val="ListBullet"/>
              <w:numPr>
                <w:ilvl w:val="0"/>
                <w:numId w:val="0"/>
              </w:numPr>
              <w:ind w:left="144"/>
              <w:cnfStyle w:val="000000000000" w:firstRow="0" w:lastRow="0" w:firstColumn="0" w:lastColumn="0" w:oddVBand="0" w:evenVBand="0" w:oddHBand="0" w:evenHBand="0" w:firstRowFirstColumn="0" w:firstRowLastColumn="0" w:lastRowFirstColumn="0" w:lastRowLastColumn="0"/>
            </w:pPr>
            <w:r>
              <w:t xml:space="preserve">     </w:t>
            </w:r>
            <w:proofErr w:type="gramStart"/>
            <w:r w:rsidRPr="00037736">
              <w:t>df.describe</w:t>
            </w:r>
            <w:proofErr w:type="gramEnd"/>
            <w:r w:rsidRPr="00037736">
              <w:t>()</w:t>
            </w:r>
          </w:p>
          <w:p w14:paraId="413766F3" w14:textId="3A737746" w:rsidR="00037736" w:rsidRDefault="00037736" w:rsidP="00037736">
            <w:pPr>
              <w:pStyle w:val="ListBullet"/>
              <w:cnfStyle w:val="000000000000" w:firstRow="0" w:lastRow="0" w:firstColumn="0" w:lastColumn="0" w:oddVBand="0" w:evenVBand="0" w:oddHBand="0" w:evenHBand="0" w:firstRowFirstColumn="0" w:firstRowLastColumn="0" w:lastRowFirstColumn="0" w:lastRowLastColumn="0"/>
            </w:pPr>
            <w:r>
              <w:t>T</w:t>
            </w:r>
            <w:r w:rsidRPr="00037736">
              <w:t>his helped in understanding structure, data types, and summary statistics</w:t>
            </w:r>
          </w:p>
          <w:p w14:paraId="62377B53" w14:textId="7AB38394" w:rsidR="00037736" w:rsidRPr="00F16B15" w:rsidRDefault="00037736" w:rsidP="00037736">
            <w:pPr>
              <w:pStyle w:val="ListBullet"/>
              <w:numPr>
                <w:ilvl w:val="0"/>
                <w:numId w:val="0"/>
              </w:numPr>
              <w:ind w:left="144"/>
              <w:cnfStyle w:val="000000000000" w:firstRow="0" w:lastRow="0" w:firstColumn="0" w:lastColumn="0" w:oddVBand="0" w:evenVBand="0" w:oddHBand="0" w:evenHBand="0" w:firstRowFirstColumn="0" w:firstRowLastColumn="0" w:lastRowFirstColumn="0" w:lastRowLastColumn="0"/>
            </w:pPr>
          </w:p>
        </w:tc>
      </w:tr>
    </w:tbl>
    <w:p w14:paraId="0CBC5844" w14:textId="77777777" w:rsidR="003312ED" w:rsidRPr="009923A8" w:rsidRDefault="003312ED" w:rsidP="009923A8">
      <w:pPr>
        <w:pStyle w:val="TipText"/>
      </w:pPr>
    </w:p>
    <w:p w14:paraId="3092F2E2" w14:textId="5C9B76A6" w:rsidR="003312ED" w:rsidRDefault="00037736">
      <w:pPr>
        <w:pStyle w:val="Heading2"/>
      </w:pPr>
      <w:r>
        <w:t>Data Cleaning</w:t>
      </w:r>
    </w:p>
    <w:p w14:paraId="575077DE" w14:textId="77777777" w:rsidR="00037736" w:rsidRDefault="00037736" w:rsidP="00037736">
      <w:pPr>
        <w:pStyle w:val="TipText"/>
      </w:pPr>
      <w:r>
        <w:t>The dataset was cleaned using the following steps:</w:t>
      </w:r>
    </w:p>
    <w:p w14:paraId="451358E3" w14:textId="77777777" w:rsidR="00037736" w:rsidRDefault="00037736" w:rsidP="00037736">
      <w:pPr>
        <w:pStyle w:val="TipText"/>
      </w:pPr>
    </w:p>
    <w:p w14:paraId="1245E31F" w14:textId="77777777" w:rsidR="00037736" w:rsidRDefault="00037736" w:rsidP="00037736">
      <w:pPr>
        <w:pStyle w:val="TipText"/>
      </w:pPr>
      <w:r>
        <w:t>* Removed missing values</w:t>
      </w:r>
    </w:p>
    <w:p w14:paraId="1E26C9E5" w14:textId="77777777" w:rsidR="00037736" w:rsidRDefault="00037736" w:rsidP="00037736">
      <w:pPr>
        <w:pStyle w:val="TipText"/>
      </w:pPr>
      <w:r>
        <w:t>* Removed duplicate records</w:t>
      </w:r>
    </w:p>
    <w:p w14:paraId="23EF7B0F" w14:textId="511C216B" w:rsidR="003312ED" w:rsidRDefault="00037736" w:rsidP="00037736">
      <w:pPr>
        <w:pStyle w:val="TipText"/>
      </w:pPr>
      <w:r>
        <w:t>* Standardized column names</w:t>
      </w:r>
    </w:p>
    <w:p w14:paraId="147452AA" w14:textId="77777777" w:rsidR="00037736" w:rsidRDefault="00037736" w:rsidP="00037736">
      <w:pPr>
        <w:pStyle w:val="TipText"/>
      </w:pPr>
      <w:r>
        <w:t xml:space="preserve">df = </w:t>
      </w:r>
      <w:proofErr w:type="gramStart"/>
      <w:r>
        <w:t>df.dropna</w:t>
      </w:r>
      <w:proofErr w:type="gramEnd"/>
      <w:r>
        <w:t>()</w:t>
      </w:r>
    </w:p>
    <w:p w14:paraId="4D93FBCE" w14:textId="77777777" w:rsidR="00037736" w:rsidRDefault="00037736" w:rsidP="00037736">
      <w:pPr>
        <w:pStyle w:val="TipText"/>
      </w:pPr>
      <w:r>
        <w:t xml:space="preserve">df = </w:t>
      </w:r>
      <w:proofErr w:type="gramStart"/>
      <w:r>
        <w:t>df.drop</w:t>
      </w:r>
      <w:proofErr w:type="gramEnd"/>
      <w:r>
        <w:t>_</w:t>
      </w:r>
      <w:proofErr w:type="gramStart"/>
      <w:r>
        <w:t>duplicates(</w:t>
      </w:r>
      <w:proofErr w:type="gramEnd"/>
      <w:r>
        <w:t>)</w:t>
      </w:r>
    </w:p>
    <w:p w14:paraId="51D69CEE" w14:textId="65143250" w:rsidR="00037736" w:rsidRPr="009923A8" w:rsidRDefault="00037736" w:rsidP="00037736">
      <w:pPr>
        <w:pStyle w:val="TipText"/>
      </w:pPr>
      <w:proofErr w:type="gramStart"/>
      <w:r>
        <w:t>df.columns</w:t>
      </w:r>
      <w:proofErr w:type="gramEnd"/>
      <w:r>
        <w:t xml:space="preserve"> = </w:t>
      </w:r>
      <w:proofErr w:type="gramStart"/>
      <w:r>
        <w:t>df.columns.str.strip</w:t>
      </w:r>
      <w:proofErr w:type="gramEnd"/>
      <w:r>
        <w:t>().</w:t>
      </w:r>
      <w:proofErr w:type="gramStart"/>
      <w:r>
        <w:t>str.lower</w:t>
      </w:r>
      <w:proofErr w:type="gramEnd"/>
      <w:r>
        <w:t>().</w:t>
      </w:r>
      <w:proofErr w:type="gramStart"/>
      <w:r>
        <w:t>str.replace</w:t>
      </w:r>
      <w:proofErr w:type="gramEnd"/>
      <w:r>
        <w:t>(' ', '_')</w:t>
      </w:r>
    </w:p>
    <w:p w14:paraId="213EE654" w14:textId="35FA598F" w:rsidR="003312ED" w:rsidRDefault="00D42A38">
      <w:pPr>
        <w:pStyle w:val="Heading2"/>
      </w:pPr>
      <w:r>
        <w:t xml:space="preserve"> </w:t>
      </w:r>
      <w:r w:rsidR="00037736" w:rsidRPr="00037736">
        <w:t>Exploratory Data Analysis (EDA)</w:t>
      </w:r>
    </w:p>
    <w:p w14:paraId="2D47F233" w14:textId="5EDB21F5" w:rsidR="003312ED" w:rsidRDefault="00037736" w:rsidP="00CA5572">
      <w:pPr>
        <w:pStyle w:val="TipText"/>
      </w:pPr>
      <w:r w:rsidRPr="00037736">
        <w:t>Histogram:</w:t>
      </w:r>
    </w:p>
    <w:p w14:paraId="3BDDDC44" w14:textId="2CA5E695" w:rsidR="00037736" w:rsidRDefault="00037736" w:rsidP="00CA5572">
      <w:pPr>
        <w:pStyle w:val="TipText"/>
      </w:pPr>
      <w:proofErr w:type="gramStart"/>
      <w:r w:rsidRPr="00037736">
        <w:t>plt.hist</w:t>
      </w:r>
      <w:proofErr w:type="gramEnd"/>
      <w:r w:rsidRPr="00037736">
        <w:t>(</w:t>
      </w:r>
      <w:proofErr w:type="gramStart"/>
      <w:r w:rsidRPr="00037736">
        <w:t>df[</w:t>
      </w:r>
      <w:proofErr w:type="gramEnd"/>
      <w:r w:rsidRPr="00037736">
        <w:t>'</w:t>
      </w:r>
      <w:r w:rsidR="00D73A14" w:rsidRPr="00037736">
        <w:t>academic performance</w:t>
      </w:r>
      <w:r w:rsidRPr="00037736">
        <w:t>'])</w:t>
      </w:r>
    </w:p>
    <w:p w14:paraId="5A599C45" w14:textId="1F4115F6" w:rsidR="00037736" w:rsidRDefault="00037736" w:rsidP="00CA5572">
      <w:pPr>
        <w:pStyle w:val="TipText"/>
      </w:pPr>
      <w:r w:rsidRPr="00037736">
        <w:t>This shows distribution of academic performance.</w:t>
      </w:r>
    </w:p>
    <w:p w14:paraId="1C50B8CD" w14:textId="437E5CBC" w:rsidR="00037736" w:rsidRDefault="00037736" w:rsidP="00CA5572">
      <w:pPr>
        <w:pStyle w:val="TipText"/>
      </w:pPr>
      <w:proofErr w:type="gramStart"/>
      <w:r w:rsidRPr="00037736">
        <w:t>plt.scatter</w:t>
      </w:r>
      <w:proofErr w:type="gramEnd"/>
      <w:r w:rsidRPr="00037736">
        <w:t>(x, y</w:t>
      </w:r>
      <w:r>
        <w:t>)</w:t>
      </w:r>
    </w:p>
    <w:p w14:paraId="7CC011B8" w14:textId="4706CA5A" w:rsidR="00037736" w:rsidRDefault="00037736" w:rsidP="00CA5572">
      <w:pPr>
        <w:pStyle w:val="TipText"/>
      </w:pPr>
      <w:r w:rsidRPr="00037736">
        <w:t>This shows relationship between social media usage and depression</w:t>
      </w:r>
    </w:p>
    <w:p w14:paraId="5BF57A08" w14:textId="08D6B7A7" w:rsidR="00037736" w:rsidRDefault="00037736" w:rsidP="00CA5572">
      <w:pPr>
        <w:pStyle w:val="TipText"/>
      </w:pPr>
      <w:r w:rsidRPr="00037736">
        <w:t>X_train, X_test, y_train, y_test = train_test_</w:t>
      </w:r>
      <w:proofErr w:type="gramStart"/>
      <w:r w:rsidRPr="00037736">
        <w:t>split(</w:t>
      </w:r>
      <w:proofErr w:type="gramEnd"/>
      <w:r w:rsidRPr="00037736">
        <w:t>x, y, test_size=0.2, random_state=42)</w:t>
      </w:r>
    </w:p>
    <w:p w14:paraId="650D9782" w14:textId="2E813280" w:rsidR="48A60EAC" w:rsidRDefault="48A60EAC" w:rsidP="48A60EAC">
      <w:pPr>
        <w:pStyle w:val="TipText"/>
      </w:pPr>
      <w:r>
        <w:rPr>
          <w:noProof/>
        </w:rPr>
        <w:lastRenderedPageBreak/>
        <w:drawing>
          <wp:inline distT="0" distB="0" distL="0" distR="0" wp14:anchorId="67FE0911" wp14:editId="2ACD8144">
            <wp:extent cx="5257800" cy="3933825"/>
            <wp:effectExtent l="0" t="0" r="0" b="0"/>
            <wp:docPr id="114026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2729" name="Picture 1140262729"/>
                    <pic:cNvPicPr/>
                  </pic:nvPicPr>
                  <pic:blipFill>
                    <a:blip r:embed="rId11">
                      <a:extLst>
                        <a:ext uri="{28A0092B-C50C-407E-A947-70E740481C1C}">
                          <a14:useLocalDpi xmlns:a14="http://schemas.microsoft.com/office/drawing/2010/main"/>
                        </a:ext>
                      </a:extLst>
                    </a:blip>
                    <a:stretch>
                      <a:fillRect/>
                    </a:stretch>
                  </pic:blipFill>
                  <pic:spPr>
                    <a:xfrm>
                      <a:off x="0" y="0"/>
                      <a:ext cx="5257800" cy="3933825"/>
                    </a:xfrm>
                    <a:prstGeom prst="rect">
                      <a:avLst/>
                    </a:prstGeom>
                  </pic:spPr>
                </pic:pic>
              </a:graphicData>
            </a:graphic>
          </wp:inline>
        </w:drawing>
      </w:r>
    </w:p>
    <w:p w14:paraId="3A9DA539" w14:textId="58C20D6E" w:rsidR="17C11E47" w:rsidRDefault="17C11E47" w:rsidP="17C11E47">
      <w:pPr>
        <w:pStyle w:val="TipText"/>
      </w:pPr>
      <w:r>
        <w:rPr>
          <w:noProof/>
        </w:rPr>
        <w:drawing>
          <wp:inline distT="0" distB="0" distL="0" distR="0" wp14:anchorId="75A7AD1A" wp14:editId="403835FB">
            <wp:extent cx="5210175" cy="3933825"/>
            <wp:effectExtent l="0" t="0" r="0" b="0"/>
            <wp:docPr id="1973867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67761" name="Picture 1973867761"/>
                    <pic:cNvPicPr/>
                  </pic:nvPicPr>
                  <pic:blipFill>
                    <a:blip r:embed="rId12">
                      <a:extLst>
                        <a:ext uri="{28A0092B-C50C-407E-A947-70E740481C1C}">
                          <a14:useLocalDpi xmlns:a14="http://schemas.microsoft.com/office/drawing/2010/main"/>
                        </a:ext>
                      </a:extLst>
                    </a:blip>
                    <a:stretch>
                      <a:fillRect/>
                    </a:stretch>
                  </pic:blipFill>
                  <pic:spPr>
                    <a:xfrm>
                      <a:off x="0" y="0"/>
                      <a:ext cx="5210175" cy="3933825"/>
                    </a:xfrm>
                    <a:prstGeom prst="rect">
                      <a:avLst/>
                    </a:prstGeom>
                  </pic:spPr>
                </pic:pic>
              </a:graphicData>
            </a:graphic>
          </wp:inline>
        </w:drawing>
      </w:r>
    </w:p>
    <w:p w14:paraId="0EB74735" w14:textId="0740B8BB" w:rsidR="00037736" w:rsidRDefault="00037736" w:rsidP="00CA5572">
      <w:pPr>
        <w:pStyle w:val="TipText"/>
      </w:pPr>
      <w:r w:rsidRPr="00037736">
        <w:t>Dataset was divided into:</w:t>
      </w:r>
    </w:p>
    <w:p w14:paraId="43D1E475" w14:textId="77777777" w:rsidR="00037736" w:rsidRDefault="00037736" w:rsidP="00037736">
      <w:pPr>
        <w:pStyle w:val="TipText"/>
      </w:pPr>
      <w:r>
        <w:t>* 80% training</w:t>
      </w:r>
    </w:p>
    <w:p w14:paraId="0DF7366E" w14:textId="487683A6" w:rsidR="00037736" w:rsidRDefault="00037736" w:rsidP="00CA5572">
      <w:pPr>
        <w:pStyle w:val="TipText"/>
      </w:pPr>
      <w:r>
        <w:t>* 20% testing</w:t>
      </w:r>
    </w:p>
    <w:p w14:paraId="3C2355EF" w14:textId="63E7D7BD" w:rsidR="003312ED" w:rsidRDefault="00037736">
      <w:pPr>
        <w:pStyle w:val="Heading2"/>
      </w:pPr>
      <w:r w:rsidRPr="00037736">
        <w:lastRenderedPageBreak/>
        <w:t>Model Building (Logistic Regression)</w:t>
      </w:r>
    </w:p>
    <w:tbl>
      <w:tblPr>
        <w:tblStyle w:val="TipTable"/>
        <w:tblW w:w="5000" w:type="pct"/>
        <w:tblLook w:val="04A0" w:firstRow="1" w:lastRow="0" w:firstColumn="1" w:lastColumn="0" w:noHBand="0" w:noVBand="1"/>
        <w:tblDescription w:val="Layout table"/>
      </w:tblPr>
      <w:tblGrid>
        <w:gridCol w:w="278"/>
        <w:gridCol w:w="9082"/>
      </w:tblGrid>
      <w:tr w:rsidR="005D4DC9" w14:paraId="6E8CA38E"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2A48FA3" w14:textId="77777777" w:rsidR="005D4DC9" w:rsidRDefault="005D4DC9" w:rsidP="00F16B15">
            <w:pPr>
              <w:jc w:val="left"/>
            </w:pPr>
          </w:p>
        </w:tc>
        <w:tc>
          <w:tcPr>
            <w:tcW w:w="4808" w:type="pct"/>
            <w:shd w:val="clear" w:color="auto" w:fill="auto"/>
          </w:tcPr>
          <w:p w14:paraId="7214BE83" w14:textId="77777777" w:rsidR="00037736" w:rsidRDefault="00037736" w:rsidP="00037736">
            <w:pPr>
              <w:pStyle w:val="TipText"/>
              <w:cnfStyle w:val="000000000000" w:firstRow="0" w:lastRow="0" w:firstColumn="0" w:lastColumn="0" w:oddVBand="0" w:evenVBand="0" w:oddHBand="0" w:evenHBand="0" w:firstRowFirstColumn="0" w:firstRowLastColumn="0" w:lastRowFirstColumn="0" w:lastRowLastColumn="0"/>
            </w:pPr>
            <w:r>
              <w:t xml:space="preserve">model = </w:t>
            </w:r>
            <w:proofErr w:type="gramStart"/>
            <w:r>
              <w:t>LogisticRegression(</w:t>
            </w:r>
            <w:proofErr w:type="gramEnd"/>
            <w:r>
              <w:t>)</w:t>
            </w:r>
          </w:p>
          <w:p w14:paraId="74A243A9" w14:textId="77777777" w:rsidR="005D4DC9" w:rsidRDefault="00037736" w:rsidP="00037736">
            <w:pPr>
              <w:pStyle w:val="TipText"/>
              <w:cnfStyle w:val="000000000000" w:firstRow="0" w:lastRow="0" w:firstColumn="0" w:lastColumn="0" w:oddVBand="0" w:evenVBand="0" w:oddHBand="0" w:evenHBand="0" w:firstRowFirstColumn="0" w:firstRowLastColumn="0" w:lastRowFirstColumn="0" w:lastRowLastColumn="0"/>
            </w:pPr>
            <w:proofErr w:type="gramStart"/>
            <w:r>
              <w:t>model.fit(</w:t>
            </w:r>
            <w:proofErr w:type="gramEnd"/>
            <w:r>
              <w:t>X_train, y_train)</w:t>
            </w:r>
          </w:p>
          <w:p w14:paraId="39AEF7C6" w14:textId="5E2515AF" w:rsidR="576A9FDB" w:rsidRDefault="241B9981" w:rsidP="576A9FDB">
            <w:pPr>
              <w:pStyle w:val="TipT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4ADE33" wp14:editId="39931579">
                  <wp:extent cx="5400675" cy="4333875"/>
                  <wp:effectExtent l="0" t="0" r="0" b="0"/>
                  <wp:docPr id="21326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08" name="Picture 21326908"/>
                          <pic:cNvPicPr/>
                        </pic:nvPicPr>
                        <pic:blipFill>
                          <a:blip r:embed="rId13">
                            <a:extLst>
                              <a:ext uri="{28A0092B-C50C-407E-A947-70E740481C1C}">
                                <a14:useLocalDpi xmlns:a14="http://schemas.microsoft.com/office/drawing/2010/main"/>
                              </a:ext>
                            </a:extLst>
                          </a:blip>
                          <a:stretch>
                            <a:fillRect/>
                          </a:stretch>
                        </pic:blipFill>
                        <pic:spPr>
                          <a:xfrm>
                            <a:off x="0" y="0"/>
                            <a:ext cx="5400675" cy="4333875"/>
                          </a:xfrm>
                          <a:prstGeom prst="rect">
                            <a:avLst/>
                          </a:prstGeom>
                        </pic:spPr>
                      </pic:pic>
                    </a:graphicData>
                  </a:graphic>
                </wp:inline>
              </w:drawing>
            </w:r>
          </w:p>
          <w:p w14:paraId="6E272393" w14:textId="6B85B22B" w:rsidR="00037736" w:rsidRPr="00F16B15" w:rsidRDefault="00037736" w:rsidP="00037736">
            <w:pPr>
              <w:pStyle w:val="TipText"/>
              <w:cnfStyle w:val="000000000000" w:firstRow="0" w:lastRow="0" w:firstColumn="0" w:lastColumn="0" w:oddVBand="0" w:evenVBand="0" w:oddHBand="0" w:evenHBand="0" w:firstRowFirstColumn="0" w:firstRowLastColumn="0" w:lastRowFirstColumn="0" w:lastRowLastColumn="0"/>
            </w:pPr>
            <w:r w:rsidRPr="00037736">
              <w:t>Logistic Regression was used because the target variable (</w:t>
            </w:r>
            <w:r w:rsidR="00D73A14" w:rsidRPr="00037736">
              <w:t>depression label</w:t>
            </w:r>
            <w:r w:rsidRPr="00037736">
              <w:t>) is categorical</w:t>
            </w:r>
          </w:p>
        </w:tc>
      </w:tr>
    </w:tbl>
    <w:p w14:paraId="466E10DC" w14:textId="1B29099B" w:rsidR="003312ED" w:rsidRDefault="00037736" w:rsidP="00704472">
      <w:pPr>
        <w:pStyle w:val="Heading2"/>
      </w:pPr>
      <w:r w:rsidRPr="00037736">
        <w:t>Model Visualization</w:t>
      </w:r>
    </w:p>
    <w:tbl>
      <w:tblPr>
        <w:tblStyle w:val="TipTable"/>
        <w:tblW w:w="5000" w:type="pct"/>
        <w:tblLook w:val="04A0" w:firstRow="1" w:lastRow="0" w:firstColumn="1" w:lastColumn="0" w:noHBand="0" w:noVBand="1"/>
        <w:tblDescription w:val="Layout table"/>
      </w:tblPr>
      <w:tblGrid>
        <w:gridCol w:w="359"/>
        <w:gridCol w:w="9001"/>
      </w:tblGrid>
      <w:tr w:rsidR="005D4DC9" w14:paraId="7255E437"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0789A716" w14:textId="77777777" w:rsidR="005D4DC9" w:rsidRDefault="005D4DC9" w:rsidP="00F16B15">
            <w:pPr>
              <w:jc w:val="left"/>
            </w:pPr>
          </w:p>
        </w:tc>
        <w:tc>
          <w:tcPr>
            <w:tcW w:w="4808" w:type="pct"/>
            <w:shd w:val="clear" w:color="auto" w:fill="auto"/>
          </w:tcPr>
          <w:p w14:paraId="4A03CB2C" w14:textId="77777777" w:rsidR="005D4DC9" w:rsidRDefault="00037736" w:rsidP="00F16B15">
            <w:pPr>
              <w:pStyle w:val="TipText"/>
              <w:cnfStyle w:val="000000000000" w:firstRow="0" w:lastRow="0" w:firstColumn="0" w:lastColumn="0" w:oddVBand="0" w:evenVBand="0" w:oddHBand="0" w:evenHBand="0" w:firstRowFirstColumn="0" w:firstRowLastColumn="0" w:lastRowFirstColumn="0" w:lastRowLastColumn="0"/>
            </w:pPr>
            <w:r w:rsidRPr="00037736">
              <w:t>A curve was plotted to show model predictions</w:t>
            </w:r>
          </w:p>
          <w:p w14:paraId="25CF5C52" w14:textId="77777777" w:rsidR="00037736" w:rsidRDefault="00037736" w:rsidP="00F16B15">
            <w:pPr>
              <w:pStyle w:val="TipText"/>
              <w:cnfStyle w:val="000000000000" w:firstRow="0" w:lastRow="0" w:firstColumn="0" w:lastColumn="0" w:oddVBand="0" w:evenVBand="0" w:oddHBand="0" w:evenHBand="0" w:firstRowFirstColumn="0" w:firstRowLastColumn="0" w:lastRowFirstColumn="0" w:lastRowLastColumn="0"/>
            </w:pPr>
            <w:proofErr w:type="gramStart"/>
            <w:r w:rsidRPr="00037736">
              <w:t>plt.plot</w:t>
            </w:r>
            <w:proofErr w:type="gramEnd"/>
            <w:r w:rsidRPr="00037736">
              <w:t xml:space="preserve">(X_plot, </w:t>
            </w:r>
            <w:proofErr w:type="spellStart"/>
            <w:r w:rsidRPr="00037736">
              <w:t>y_prob_plot</w:t>
            </w:r>
            <w:proofErr w:type="spellEnd"/>
            <w:r w:rsidRPr="00037736">
              <w:t>, color='red')</w:t>
            </w:r>
          </w:p>
          <w:p w14:paraId="46DB9E54" w14:textId="3AEED5E9" w:rsidR="00037736" w:rsidRPr="00F16B15" w:rsidRDefault="00037736" w:rsidP="00F16B15">
            <w:pPr>
              <w:pStyle w:val="TipText"/>
              <w:cnfStyle w:val="000000000000" w:firstRow="0" w:lastRow="0" w:firstColumn="0" w:lastColumn="0" w:oddVBand="0" w:evenVBand="0" w:oddHBand="0" w:evenHBand="0" w:firstRowFirstColumn="0" w:firstRowLastColumn="0" w:lastRowFirstColumn="0" w:lastRowLastColumn="0"/>
            </w:pPr>
            <w:r w:rsidRPr="00037736">
              <w:t>This represents probability of depression based on social media usage.</w:t>
            </w:r>
          </w:p>
        </w:tc>
      </w:tr>
    </w:tbl>
    <w:p w14:paraId="60428F2B" w14:textId="4DFA17F7" w:rsidR="003312ED" w:rsidRDefault="00037736">
      <w:pPr>
        <w:pStyle w:val="Heading2"/>
      </w:pPr>
      <w:r w:rsidRPr="00037736">
        <w:t>Model Evaluation</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67097CAF"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747B58C2" w14:textId="77777777" w:rsidR="005D4DC9" w:rsidRDefault="005D4DC9" w:rsidP="00F16B15">
            <w:pPr>
              <w:jc w:val="left"/>
            </w:pPr>
          </w:p>
        </w:tc>
        <w:tc>
          <w:tcPr>
            <w:tcW w:w="4808" w:type="pct"/>
            <w:shd w:val="clear" w:color="auto" w:fill="auto"/>
          </w:tcPr>
          <w:p w14:paraId="1B4E8D3F" w14:textId="77777777" w:rsidR="005D4DC9" w:rsidRDefault="00037736" w:rsidP="00037736">
            <w:pPr>
              <w:pStyle w:val="ListBullet"/>
              <w:numPr>
                <w:ilvl w:val="0"/>
                <w:numId w:val="0"/>
              </w:numPr>
              <w:ind w:left="432" w:hanging="288"/>
              <w:cnfStyle w:val="000000000000" w:firstRow="0" w:lastRow="0" w:firstColumn="0" w:lastColumn="0" w:oddVBand="0" w:evenVBand="0" w:oddHBand="0" w:evenHBand="0" w:firstRowFirstColumn="0" w:firstRowLastColumn="0" w:lastRowFirstColumn="0" w:lastRowLastColumn="0"/>
            </w:pPr>
            <w:r w:rsidRPr="00037736">
              <w:t>accuracy_</w:t>
            </w:r>
            <w:proofErr w:type="gramStart"/>
            <w:r w:rsidRPr="00037736">
              <w:t>score(</w:t>
            </w:r>
            <w:proofErr w:type="gramEnd"/>
            <w:r w:rsidRPr="00037736">
              <w:t>y_test, y_pred)</w:t>
            </w:r>
          </w:p>
          <w:p w14:paraId="6DA17B70" w14:textId="7943E925" w:rsidR="00037736" w:rsidRDefault="00037736" w:rsidP="00037736">
            <w:pPr>
              <w:pStyle w:val="ListBullet"/>
              <w:numPr>
                <w:ilvl w:val="0"/>
                <w:numId w:val="0"/>
              </w:numPr>
              <w:ind w:left="432" w:hanging="288"/>
              <w:cnfStyle w:val="000000000000" w:firstRow="0" w:lastRow="0" w:firstColumn="0" w:lastColumn="0" w:oddVBand="0" w:evenVBand="0" w:oddHBand="0" w:evenHBand="0" w:firstRowFirstColumn="0" w:firstRowLastColumn="0" w:lastRowFirstColumn="0" w:lastRowLastColumn="0"/>
            </w:pPr>
            <w:r w:rsidRPr="00037736">
              <w:t>Accuracy was calculated to evaluate model performance</w:t>
            </w:r>
          </w:p>
        </w:tc>
      </w:tr>
    </w:tbl>
    <w:p w14:paraId="72012F4C" w14:textId="77777777" w:rsidR="003312ED" w:rsidRPr="00CA5572" w:rsidRDefault="003312ED" w:rsidP="00CA5572">
      <w:pPr>
        <w:pStyle w:val="TipText"/>
      </w:pPr>
    </w:p>
    <w:p w14:paraId="32805BC4" w14:textId="38138465" w:rsidR="003312ED" w:rsidRDefault="00037736" w:rsidP="00037736">
      <w:pPr>
        <w:pStyle w:val="Heading1"/>
        <w:pBdr>
          <w:top w:val="single" w:sz="24" w:space="3" w:color="156082" w:themeColor="accent1"/>
        </w:pBdr>
      </w:pPr>
      <w:r w:rsidRPr="00037736">
        <w:rPr>
          <w:rFonts w:ascii="Segoe UI Emoji" w:hAnsi="Segoe UI Emoji" w:cs="Segoe UI Emoji"/>
        </w:rPr>
        <w:t>📊</w:t>
      </w:r>
      <w:r w:rsidRPr="00037736">
        <w:t xml:space="preserve"> RESULTS AND FINDINGS</w:t>
      </w:r>
    </w:p>
    <w:p w14:paraId="6066F5FB" w14:textId="77777777" w:rsidR="00037736" w:rsidRDefault="00037736" w:rsidP="00037736">
      <w:r>
        <w:t>* Increased social media usage is associated with higher depression probability</w:t>
      </w:r>
    </w:p>
    <w:p w14:paraId="68F785BB" w14:textId="4434A456" w:rsidR="00037736" w:rsidRDefault="00037736" w:rsidP="00037736">
      <w:r>
        <w:t>* Scatter plots show a positive relationship between screen time and depression</w:t>
      </w:r>
    </w:p>
    <w:p w14:paraId="7AD2582E" w14:textId="262AA81E" w:rsidR="00037736" w:rsidRDefault="00037736" w:rsidP="00037736">
      <w:r>
        <w:lastRenderedPageBreak/>
        <w:t>* Logistic Regression curve indicates rising probability trend</w:t>
      </w:r>
    </w:p>
    <w:p w14:paraId="0BB6BB74" w14:textId="378A8E03" w:rsidR="00037736" w:rsidRDefault="00037736" w:rsidP="00037736">
      <w:r>
        <w:t>* Academic performance distribution varies across students</w:t>
      </w:r>
    </w:p>
    <w:p w14:paraId="70BC0145" w14:textId="77777777" w:rsidR="00037736" w:rsidRDefault="00037736" w:rsidP="00037736">
      <w:pPr>
        <w:pStyle w:val="TipText"/>
      </w:pPr>
    </w:p>
    <w:p w14:paraId="7873A455" w14:textId="77777777" w:rsidR="00037736" w:rsidRPr="00CA5572" w:rsidRDefault="00037736" w:rsidP="00037736">
      <w:pPr>
        <w:pStyle w:val="TipText"/>
      </w:pPr>
    </w:p>
    <w:p w14:paraId="7789A5A8" w14:textId="48771ED8" w:rsidR="00037736" w:rsidRDefault="00037736" w:rsidP="00037736">
      <w:pPr>
        <w:pStyle w:val="Heading1"/>
        <w:pBdr>
          <w:top w:val="single" w:sz="24" w:space="3" w:color="156082" w:themeColor="accent1"/>
        </w:pBdr>
      </w:pPr>
      <w:r w:rsidRPr="00037736">
        <w:rPr>
          <w:rFonts w:ascii="Segoe UI Emoji" w:hAnsi="Segoe UI Emoji" w:cs="Segoe UI Emoji"/>
        </w:rPr>
        <w:t>📈</w:t>
      </w:r>
      <w:r w:rsidRPr="00037736">
        <w:t xml:space="preserve"> VISUALIZATIONS</w:t>
      </w:r>
    </w:p>
    <w:p w14:paraId="3812287B" w14:textId="77777777" w:rsidR="00037736" w:rsidRDefault="00037736" w:rsidP="00037736">
      <w:r>
        <w:t>(Insert your screenshots here)</w:t>
      </w:r>
    </w:p>
    <w:p w14:paraId="5D9BD182" w14:textId="77777777" w:rsidR="00037736" w:rsidRDefault="00037736" w:rsidP="00037736">
      <w:r>
        <w:t>* Histogram of academic performance</w:t>
      </w:r>
    </w:p>
    <w:p w14:paraId="3DC1570C" w14:textId="77777777" w:rsidR="00037736" w:rsidRDefault="00037736" w:rsidP="00037736">
      <w:r>
        <w:t>* Scatter plot (social media vs depression)</w:t>
      </w:r>
    </w:p>
    <w:p w14:paraId="4BA6C130" w14:textId="1CE7225B" w:rsidR="00037736" w:rsidRPr="00CA5572" w:rsidRDefault="00037736" w:rsidP="00037736">
      <w:r>
        <w:t>* Logistic regression curve</w:t>
      </w:r>
    </w:p>
    <w:p w14:paraId="574E3D08" w14:textId="6D6AC129" w:rsidR="00037736" w:rsidRDefault="00037736" w:rsidP="00037736">
      <w:pPr>
        <w:pStyle w:val="Heading1"/>
        <w:pBdr>
          <w:top w:val="single" w:sz="24" w:space="3" w:color="156082" w:themeColor="accent1"/>
        </w:pBdr>
      </w:pPr>
      <w:r w:rsidRPr="00037736">
        <w:t>DISCUSSION</w:t>
      </w:r>
    </w:p>
    <w:p w14:paraId="07C3DD82" w14:textId="518FF402" w:rsidR="00037736" w:rsidRPr="00CA5572" w:rsidRDefault="00037736" w:rsidP="00037736">
      <w:r w:rsidRPr="00037736">
        <w:t>The analysis shows that social media usage plays a role in influencing mental health. As usage increases, the likelihood of depression also increases. However, other factors such as academic performance and lifestyle may also contribute.</w:t>
      </w:r>
    </w:p>
    <w:p w14:paraId="00158318" w14:textId="5A31CE31" w:rsidR="00037736" w:rsidRDefault="00037736" w:rsidP="00037736">
      <w:pPr>
        <w:pStyle w:val="Heading1"/>
        <w:pBdr>
          <w:top w:val="single" w:sz="24" w:space="3" w:color="156082" w:themeColor="accent1"/>
        </w:pBdr>
      </w:pPr>
      <w:r w:rsidRPr="00037736">
        <w:t>LIMITATIONS</w:t>
      </w:r>
    </w:p>
    <w:p w14:paraId="5338C3F3" w14:textId="77777777" w:rsidR="00037736" w:rsidRDefault="00037736" w:rsidP="00037736">
      <w:r>
        <w:t>* Limited dataset features</w:t>
      </w:r>
    </w:p>
    <w:p w14:paraId="43C2169F" w14:textId="77777777" w:rsidR="00037736" w:rsidRDefault="00037736" w:rsidP="00037736">
      <w:r>
        <w:t>* Only one main predictor used</w:t>
      </w:r>
    </w:p>
    <w:p w14:paraId="07EAA755" w14:textId="77777777" w:rsidR="00037736" w:rsidRDefault="00037736" w:rsidP="00037736">
      <w:r>
        <w:t>* Possible data imbalance</w:t>
      </w:r>
    </w:p>
    <w:p w14:paraId="397CE758" w14:textId="50222BFD" w:rsidR="00037736" w:rsidRDefault="00037736" w:rsidP="00037736">
      <w:r>
        <w:t>* External factors not included</w:t>
      </w:r>
    </w:p>
    <w:p w14:paraId="629C5A99" w14:textId="77777777" w:rsidR="00FB4B70" w:rsidRPr="00CA5572" w:rsidRDefault="00FB4B70" w:rsidP="00FB4B70">
      <w:proofErr w:type="gramStart"/>
      <w:r w:rsidRPr="00037736">
        <w:t>performance</w:t>
      </w:r>
      <w:proofErr w:type="gramEnd"/>
      <w:r w:rsidRPr="00037736">
        <w:t xml:space="preserve"> and lifestyle may also contribute.</w:t>
      </w:r>
    </w:p>
    <w:p w14:paraId="234C8FC0" w14:textId="432A9CEC" w:rsidR="00FB4B70" w:rsidRDefault="00681C3F" w:rsidP="00FB4B70">
      <w:pPr>
        <w:pStyle w:val="Heading1"/>
        <w:pBdr>
          <w:top w:val="single" w:sz="24" w:space="3" w:color="156082" w:themeColor="accent1"/>
        </w:pBdr>
      </w:pPr>
      <w:r w:rsidRPr="00681C3F">
        <w:t>CONCLUSION</w:t>
      </w:r>
    </w:p>
    <w:p w14:paraId="30C09B9A" w14:textId="2D1FC1D1" w:rsidR="00037736" w:rsidRDefault="00681C3F" w:rsidP="00037736">
      <w:r w:rsidRPr="00681C3F">
        <w:t>This project concludes that there is a measurable relationship between social media usage and depression among teenagers. Logistic Regression successfully modeled this relationship and provided insights into mental health trends.</w:t>
      </w:r>
    </w:p>
    <w:p w14:paraId="7FCE4838" w14:textId="77777777" w:rsidR="00037736" w:rsidRDefault="00037736" w:rsidP="00037736"/>
    <w:p w14:paraId="1D8278E9" w14:textId="5945902F" w:rsidR="0020299E" w:rsidRDefault="008A45B4" w:rsidP="0020299E">
      <w:pPr>
        <w:pStyle w:val="Heading1"/>
        <w:pBdr>
          <w:top w:val="single" w:sz="24" w:space="3" w:color="156082" w:themeColor="accent1"/>
        </w:pBdr>
      </w:pPr>
      <w:r w:rsidRPr="008A45B4">
        <w:t>FUTURE WORK</w:t>
      </w:r>
    </w:p>
    <w:p w14:paraId="414563EE" w14:textId="24CFB7F3" w:rsidR="008A45B4" w:rsidRDefault="008A45B4" w:rsidP="008A45B4">
      <w:r>
        <w:t>* Include more features (sleep</w:t>
      </w:r>
      <w:r w:rsidR="003538F7">
        <w:t xml:space="preserve"> disorder</w:t>
      </w:r>
      <w:r>
        <w:t>, anxiety, lifestyle)</w:t>
      </w:r>
    </w:p>
    <w:p w14:paraId="1E1786FE" w14:textId="77777777" w:rsidR="008A45B4" w:rsidRDefault="008A45B4" w:rsidP="008A45B4">
      <w:r>
        <w:t>* Use advanced models (Decision Tree, Random Forest)</w:t>
      </w:r>
    </w:p>
    <w:p w14:paraId="07A27679" w14:textId="77777777" w:rsidR="008A45B4" w:rsidRDefault="008A45B4" w:rsidP="008A45B4">
      <w:r>
        <w:t>* Improve dataset size and quality</w:t>
      </w:r>
    </w:p>
    <w:p w14:paraId="0B239FF4" w14:textId="5072F612" w:rsidR="00037736" w:rsidRDefault="000E7CBC" w:rsidP="00FC3737">
      <w:pPr>
        <w:rPr>
          <w:rFonts w:ascii="Segoe UI Symbol" w:hAnsi="Segoe UI Symbol" w:cs="Segoe UI Symbol"/>
        </w:rPr>
      </w:pPr>
      <w:r w:rsidRPr="000E7CBC">
        <w:t xml:space="preserve"> </w:t>
      </w:r>
    </w:p>
    <w:p w14:paraId="261B4191" w14:textId="01FC837C" w:rsidR="009F2E65" w:rsidRDefault="00FC3737" w:rsidP="009F2E65">
      <w:pPr>
        <w:pStyle w:val="Heading1"/>
        <w:pBdr>
          <w:top w:val="single" w:sz="24" w:space="3" w:color="156082" w:themeColor="accent1"/>
        </w:pBdr>
      </w:pPr>
      <w:r w:rsidRPr="00FC3737">
        <w:rPr>
          <w:rFonts w:ascii="Segoe UI Emoji" w:hAnsi="Segoe UI Emoji" w:cs="Segoe UI Emoji"/>
        </w:rPr>
        <w:t>📚</w:t>
      </w:r>
      <w:r w:rsidRPr="00FC3737">
        <w:t xml:space="preserve"> REFERENCES</w:t>
      </w:r>
    </w:p>
    <w:p w14:paraId="1839C8C5" w14:textId="77777777" w:rsidR="009F2E65" w:rsidRPr="000E7CBC" w:rsidRDefault="009F2E65" w:rsidP="009F2E65">
      <w:pPr>
        <w:rPr>
          <w:rFonts w:ascii="Segoe UI Symbol" w:hAnsi="Segoe UI Symbol" w:cs="Segoe UI Symbol"/>
        </w:rPr>
      </w:pPr>
      <w:r w:rsidRPr="000E7CBC">
        <w:rPr>
          <w:rFonts w:ascii="Segoe UI Symbol" w:hAnsi="Segoe UI Symbol" w:cs="Segoe UI Symbol"/>
        </w:rPr>
        <w:lastRenderedPageBreak/>
        <w:t>* Scikit-</w:t>
      </w:r>
      <w:proofErr w:type="gramStart"/>
      <w:r w:rsidRPr="000E7CBC">
        <w:rPr>
          <w:rFonts w:ascii="Segoe UI Symbol" w:hAnsi="Segoe UI Symbol" w:cs="Segoe UI Symbol"/>
        </w:rPr>
        <w:t>learn</w:t>
      </w:r>
      <w:proofErr w:type="gramEnd"/>
      <w:r w:rsidRPr="000E7CBC">
        <w:rPr>
          <w:rFonts w:ascii="Segoe UI Symbol" w:hAnsi="Segoe UI Symbol" w:cs="Segoe UI Symbol"/>
        </w:rPr>
        <w:t xml:space="preserve"> Documentation</w:t>
      </w:r>
    </w:p>
    <w:p w14:paraId="7BD7ED1B" w14:textId="77777777" w:rsidR="009F2E65" w:rsidRPr="000E7CBC" w:rsidRDefault="009F2E65" w:rsidP="009F2E65">
      <w:pPr>
        <w:rPr>
          <w:rFonts w:ascii="Segoe UI Symbol" w:hAnsi="Segoe UI Symbol" w:cs="Segoe UI Symbol"/>
        </w:rPr>
      </w:pPr>
      <w:r w:rsidRPr="000E7CBC">
        <w:rPr>
          <w:rFonts w:ascii="Segoe UI Symbol" w:hAnsi="Segoe UI Symbol" w:cs="Segoe UI Symbol"/>
        </w:rPr>
        <w:t>* Python Libraries</w:t>
      </w:r>
    </w:p>
    <w:p w14:paraId="25B016DA" w14:textId="77777777" w:rsidR="009F2E65" w:rsidRDefault="009F2E65" w:rsidP="009F2E65">
      <w:r w:rsidRPr="000E7CBC">
        <w:rPr>
          <w:rFonts w:ascii="Segoe UI Symbol" w:hAnsi="Segoe UI Symbol" w:cs="Segoe UI Symbol"/>
        </w:rPr>
        <w:t>* Google Collab</w:t>
      </w:r>
    </w:p>
    <w:p w14:paraId="6F696E5A" w14:textId="77777777" w:rsidR="009F2E65" w:rsidRDefault="009F2E65" w:rsidP="009F2E65"/>
    <w:p w14:paraId="01549D18" w14:textId="77777777" w:rsidR="009F2E65" w:rsidRDefault="009F2E65" w:rsidP="000E7CBC"/>
    <w:p w14:paraId="67DA6548" w14:textId="4A4CB031" w:rsidR="00037736" w:rsidRDefault="00037736" w:rsidP="00037736"/>
    <w:sectPr w:rsidR="00037736" w:rsidSect="00DD04BF">
      <w:footerReference w:type="default" r:id="rId14"/>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0D41" w14:textId="77777777" w:rsidR="0050317C" w:rsidRDefault="0050317C">
      <w:pPr>
        <w:spacing w:after="0" w:line="240" w:lineRule="auto"/>
      </w:pPr>
      <w:r>
        <w:separator/>
      </w:r>
    </w:p>
  </w:endnote>
  <w:endnote w:type="continuationSeparator" w:id="0">
    <w:p w14:paraId="5463A981" w14:textId="77777777" w:rsidR="0050317C" w:rsidRDefault="0050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6865"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6C5E" w14:textId="77777777" w:rsidR="0050317C" w:rsidRDefault="0050317C">
      <w:pPr>
        <w:spacing w:after="0" w:line="240" w:lineRule="auto"/>
      </w:pPr>
      <w:r>
        <w:separator/>
      </w:r>
    </w:p>
  </w:footnote>
  <w:footnote w:type="continuationSeparator" w:id="0">
    <w:p w14:paraId="21C77AA8" w14:textId="77777777" w:rsidR="0050317C" w:rsidRDefault="00503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F4761" w:themeColor="accent1" w:themeShade="BF"/>
      </w:rPr>
    </w:lvl>
    <w:lvl w:ilvl="1">
      <w:start w:val="1"/>
      <w:numFmt w:val="decimal"/>
      <w:lvlText w:val="%2."/>
      <w:lvlJc w:val="left"/>
      <w:pPr>
        <w:ind w:left="1440" w:hanging="360"/>
      </w:pPr>
      <w:rPr>
        <w:rFonts w:hint="default"/>
        <w:color w:val="0F4761" w:themeColor="accent1" w:themeShade="BF"/>
      </w:rPr>
    </w:lvl>
    <w:lvl w:ilvl="2">
      <w:start w:val="1"/>
      <w:numFmt w:val="decimal"/>
      <w:lvlText w:val="%3."/>
      <w:lvlJc w:val="right"/>
      <w:pPr>
        <w:ind w:left="2160" w:hanging="180"/>
      </w:pPr>
      <w:rPr>
        <w:rFonts w:hint="default"/>
        <w:color w:val="0F4761" w:themeColor="accent1" w:themeShade="BF"/>
      </w:rPr>
    </w:lvl>
    <w:lvl w:ilvl="3">
      <w:start w:val="1"/>
      <w:numFmt w:val="decimal"/>
      <w:lvlText w:val="%4."/>
      <w:lvlJc w:val="left"/>
      <w:pPr>
        <w:ind w:left="2880" w:hanging="360"/>
      </w:pPr>
      <w:rPr>
        <w:rFonts w:hint="default"/>
        <w:color w:val="0F4761" w:themeColor="accent1" w:themeShade="BF"/>
      </w:rPr>
    </w:lvl>
    <w:lvl w:ilvl="4">
      <w:start w:val="1"/>
      <w:numFmt w:val="decimal"/>
      <w:lvlText w:val="%5."/>
      <w:lvlJc w:val="left"/>
      <w:pPr>
        <w:ind w:left="3600" w:hanging="360"/>
      </w:pPr>
      <w:rPr>
        <w:rFonts w:hint="default"/>
        <w:color w:val="0F4761" w:themeColor="accent1" w:themeShade="BF"/>
      </w:rPr>
    </w:lvl>
    <w:lvl w:ilvl="5">
      <w:start w:val="1"/>
      <w:numFmt w:val="decimal"/>
      <w:lvlText w:val="%6."/>
      <w:lvlJc w:val="right"/>
      <w:pPr>
        <w:ind w:left="4320" w:hanging="180"/>
      </w:pPr>
      <w:rPr>
        <w:rFonts w:hint="default"/>
        <w:color w:val="0F4761" w:themeColor="accent1" w:themeShade="BF"/>
      </w:rPr>
    </w:lvl>
    <w:lvl w:ilvl="6">
      <w:start w:val="1"/>
      <w:numFmt w:val="decimal"/>
      <w:lvlText w:val="%7."/>
      <w:lvlJc w:val="left"/>
      <w:pPr>
        <w:ind w:left="5040" w:hanging="360"/>
      </w:pPr>
      <w:rPr>
        <w:rFonts w:hint="default"/>
        <w:color w:val="0F4761" w:themeColor="accent1" w:themeShade="BF"/>
      </w:rPr>
    </w:lvl>
    <w:lvl w:ilvl="7">
      <w:start w:val="1"/>
      <w:numFmt w:val="decimal"/>
      <w:lvlText w:val="%8."/>
      <w:lvlJc w:val="left"/>
      <w:pPr>
        <w:ind w:left="5760" w:hanging="360"/>
      </w:pPr>
      <w:rPr>
        <w:rFonts w:hint="default"/>
        <w:color w:val="0F4761" w:themeColor="accent1" w:themeShade="BF"/>
      </w:rPr>
    </w:lvl>
    <w:lvl w:ilvl="8">
      <w:start w:val="1"/>
      <w:numFmt w:val="decimal"/>
      <w:lvlText w:val="%9."/>
      <w:lvlJc w:val="right"/>
      <w:pPr>
        <w:ind w:left="6480" w:hanging="180"/>
      </w:pPr>
      <w:rPr>
        <w:rFonts w:hint="default"/>
        <w:color w:val="0F4761"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F4761" w:themeColor="accent1" w:themeShade="BF"/>
      </w:rPr>
    </w:lvl>
    <w:lvl w:ilvl="1">
      <w:start w:val="1"/>
      <w:numFmt w:val="bullet"/>
      <w:lvlText w:val="o"/>
      <w:lvlJc w:val="left"/>
      <w:pPr>
        <w:ind w:left="1440" w:hanging="360"/>
      </w:pPr>
      <w:rPr>
        <w:rFonts w:ascii="Courier New" w:hAnsi="Courier New" w:hint="default"/>
        <w:color w:val="0F4761" w:themeColor="accent1" w:themeShade="BF"/>
      </w:rPr>
    </w:lvl>
    <w:lvl w:ilvl="2">
      <w:start w:val="1"/>
      <w:numFmt w:val="bullet"/>
      <w:lvlText w:val=""/>
      <w:lvlJc w:val="left"/>
      <w:pPr>
        <w:ind w:left="2160" w:hanging="360"/>
      </w:pPr>
      <w:rPr>
        <w:rFonts w:ascii="Wingdings" w:hAnsi="Wingdings" w:hint="default"/>
        <w:color w:val="0F4761" w:themeColor="accent1" w:themeShade="BF"/>
      </w:rPr>
    </w:lvl>
    <w:lvl w:ilvl="3">
      <w:start w:val="1"/>
      <w:numFmt w:val="bullet"/>
      <w:lvlText w:val=""/>
      <w:lvlJc w:val="left"/>
      <w:pPr>
        <w:ind w:left="2880" w:hanging="360"/>
      </w:pPr>
      <w:rPr>
        <w:rFonts w:ascii="Symbol" w:hAnsi="Symbol" w:hint="default"/>
        <w:color w:val="0F4761" w:themeColor="accent1" w:themeShade="BF"/>
      </w:rPr>
    </w:lvl>
    <w:lvl w:ilvl="4">
      <w:start w:val="1"/>
      <w:numFmt w:val="bullet"/>
      <w:lvlText w:val="o"/>
      <w:lvlJc w:val="left"/>
      <w:pPr>
        <w:ind w:left="3600" w:hanging="360"/>
      </w:pPr>
      <w:rPr>
        <w:rFonts w:ascii="Courier New" w:hAnsi="Courier New" w:hint="default"/>
        <w:color w:val="0F4761" w:themeColor="accent1" w:themeShade="BF"/>
      </w:rPr>
    </w:lvl>
    <w:lvl w:ilvl="5">
      <w:start w:val="1"/>
      <w:numFmt w:val="bullet"/>
      <w:lvlText w:val=""/>
      <w:lvlJc w:val="left"/>
      <w:pPr>
        <w:ind w:left="4320" w:hanging="360"/>
      </w:pPr>
      <w:rPr>
        <w:rFonts w:ascii="Wingdings" w:hAnsi="Wingdings" w:hint="default"/>
        <w:color w:val="0F4761" w:themeColor="accent1" w:themeShade="BF"/>
      </w:rPr>
    </w:lvl>
    <w:lvl w:ilvl="6">
      <w:start w:val="1"/>
      <w:numFmt w:val="bullet"/>
      <w:lvlText w:val=""/>
      <w:lvlJc w:val="left"/>
      <w:pPr>
        <w:ind w:left="5040" w:hanging="360"/>
      </w:pPr>
      <w:rPr>
        <w:rFonts w:ascii="Symbol" w:hAnsi="Symbol" w:hint="default"/>
        <w:color w:val="0F4761" w:themeColor="accent1" w:themeShade="BF"/>
      </w:rPr>
    </w:lvl>
    <w:lvl w:ilvl="7">
      <w:start w:val="1"/>
      <w:numFmt w:val="bullet"/>
      <w:lvlText w:val="o"/>
      <w:lvlJc w:val="left"/>
      <w:pPr>
        <w:ind w:left="5760" w:hanging="360"/>
      </w:pPr>
      <w:rPr>
        <w:rFonts w:ascii="Courier New" w:hAnsi="Courier New" w:hint="default"/>
        <w:color w:val="0F4761" w:themeColor="accent1" w:themeShade="BF"/>
      </w:rPr>
    </w:lvl>
    <w:lvl w:ilvl="8">
      <w:start w:val="1"/>
      <w:numFmt w:val="bullet"/>
      <w:lvlText w:val=""/>
      <w:lvlJc w:val="left"/>
      <w:pPr>
        <w:ind w:left="6480" w:hanging="360"/>
      </w:pPr>
      <w:rPr>
        <w:rFonts w:ascii="Wingdings" w:hAnsi="Wingdings" w:hint="default"/>
        <w:color w:val="0F4761" w:themeColor="accent1" w:themeShade="BF"/>
      </w:rPr>
    </w:lvl>
  </w:abstractNum>
  <w:num w:numId="1" w16cid:durableId="363289122">
    <w:abstractNumId w:val="9"/>
  </w:num>
  <w:num w:numId="2" w16cid:durableId="1773436715">
    <w:abstractNumId w:val="13"/>
  </w:num>
  <w:num w:numId="3" w16cid:durableId="394398141">
    <w:abstractNumId w:val="13"/>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2"/>
  </w:num>
  <w:num w:numId="16" w16cid:durableId="960648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F1"/>
    <w:rsid w:val="000232EA"/>
    <w:rsid w:val="00023DA4"/>
    <w:rsid w:val="000277C5"/>
    <w:rsid w:val="00037736"/>
    <w:rsid w:val="00046997"/>
    <w:rsid w:val="0004739A"/>
    <w:rsid w:val="000709D4"/>
    <w:rsid w:val="00070A66"/>
    <w:rsid w:val="00073B8E"/>
    <w:rsid w:val="00083B37"/>
    <w:rsid w:val="00092EFB"/>
    <w:rsid w:val="000A0612"/>
    <w:rsid w:val="000A4EF7"/>
    <w:rsid w:val="000B3ABF"/>
    <w:rsid w:val="000B4CCC"/>
    <w:rsid w:val="000E3526"/>
    <w:rsid w:val="000E68B6"/>
    <w:rsid w:val="000E7CBC"/>
    <w:rsid w:val="0010364E"/>
    <w:rsid w:val="001042A8"/>
    <w:rsid w:val="001067A1"/>
    <w:rsid w:val="00121E91"/>
    <w:rsid w:val="00175DE0"/>
    <w:rsid w:val="00190C79"/>
    <w:rsid w:val="001A153F"/>
    <w:rsid w:val="001A728E"/>
    <w:rsid w:val="001D3121"/>
    <w:rsid w:val="001E042A"/>
    <w:rsid w:val="0020299E"/>
    <w:rsid w:val="00206A9A"/>
    <w:rsid w:val="002158C1"/>
    <w:rsid w:val="00225505"/>
    <w:rsid w:val="00233587"/>
    <w:rsid w:val="002A511A"/>
    <w:rsid w:val="002C200F"/>
    <w:rsid w:val="002C4897"/>
    <w:rsid w:val="002D166B"/>
    <w:rsid w:val="002F0604"/>
    <w:rsid w:val="002F13D9"/>
    <w:rsid w:val="00325DA6"/>
    <w:rsid w:val="003312ED"/>
    <w:rsid w:val="003538F7"/>
    <w:rsid w:val="00364BB0"/>
    <w:rsid w:val="00371FD7"/>
    <w:rsid w:val="00385CDF"/>
    <w:rsid w:val="00394A77"/>
    <w:rsid w:val="004018C1"/>
    <w:rsid w:val="00434B1C"/>
    <w:rsid w:val="00446879"/>
    <w:rsid w:val="004727F4"/>
    <w:rsid w:val="0047771A"/>
    <w:rsid w:val="004A0A8D"/>
    <w:rsid w:val="004A3CE2"/>
    <w:rsid w:val="004C5EC7"/>
    <w:rsid w:val="004E0E4E"/>
    <w:rsid w:val="004F163E"/>
    <w:rsid w:val="00502AD0"/>
    <w:rsid w:val="0050317C"/>
    <w:rsid w:val="00535D67"/>
    <w:rsid w:val="00535F7E"/>
    <w:rsid w:val="0056348C"/>
    <w:rsid w:val="00575B92"/>
    <w:rsid w:val="005C6AC8"/>
    <w:rsid w:val="005C7488"/>
    <w:rsid w:val="005D4DC9"/>
    <w:rsid w:val="005E1D60"/>
    <w:rsid w:val="005F7999"/>
    <w:rsid w:val="00626EDA"/>
    <w:rsid w:val="0063680F"/>
    <w:rsid w:val="006401F4"/>
    <w:rsid w:val="006756D5"/>
    <w:rsid w:val="006802D1"/>
    <w:rsid w:val="00680E37"/>
    <w:rsid w:val="00681C3F"/>
    <w:rsid w:val="006C025B"/>
    <w:rsid w:val="006C3A7B"/>
    <w:rsid w:val="006D7FF8"/>
    <w:rsid w:val="00701FEF"/>
    <w:rsid w:val="00704472"/>
    <w:rsid w:val="007301C1"/>
    <w:rsid w:val="00791457"/>
    <w:rsid w:val="007F372E"/>
    <w:rsid w:val="007F5551"/>
    <w:rsid w:val="007F7F71"/>
    <w:rsid w:val="00801102"/>
    <w:rsid w:val="008051CD"/>
    <w:rsid w:val="00824367"/>
    <w:rsid w:val="008471C0"/>
    <w:rsid w:val="0087771F"/>
    <w:rsid w:val="00896240"/>
    <w:rsid w:val="008A45B4"/>
    <w:rsid w:val="008D5E06"/>
    <w:rsid w:val="008D6D77"/>
    <w:rsid w:val="008E631E"/>
    <w:rsid w:val="00910BF1"/>
    <w:rsid w:val="00914873"/>
    <w:rsid w:val="0093564E"/>
    <w:rsid w:val="00954BFF"/>
    <w:rsid w:val="00963CF3"/>
    <w:rsid w:val="00971F80"/>
    <w:rsid w:val="00982CEC"/>
    <w:rsid w:val="009923A8"/>
    <w:rsid w:val="009A1CF0"/>
    <w:rsid w:val="009B1731"/>
    <w:rsid w:val="009B6657"/>
    <w:rsid w:val="009C0227"/>
    <w:rsid w:val="009C47D4"/>
    <w:rsid w:val="009E2B16"/>
    <w:rsid w:val="009F2E65"/>
    <w:rsid w:val="009F629A"/>
    <w:rsid w:val="00A111EB"/>
    <w:rsid w:val="00A67AE6"/>
    <w:rsid w:val="00A819F8"/>
    <w:rsid w:val="00AA0568"/>
    <w:rsid w:val="00AA316B"/>
    <w:rsid w:val="00AC59CE"/>
    <w:rsid w:val="00B04D5B"/>
    <w:rsid w:val="00B05004"/>
    <w:rsid w:val="00B27C2B"/>
    <w:rsid w:val="00B62D04"/>
    <w:rsid w:val="00B80D0D"/>
    <w:rsid w:val="00BC1FD2"/>
    <w:rsid w:val="00BD7D71"/>
    <w:rsid w:val="00BE3695"/>
    <w:rsid w:val="00C01E4F"/>
    <w:rsid w:val="00C026B2"/>
    <w:rsid w:val="00C244A1"/>
    <w:rsid w:val="00C305F6"/>
    <w:rsid w:val="00C46F4E"/>
    <w:rsid w:val="00C76CE4"/>
    <w:rsid w:val="00C867A2"/>
    <w:rsid w:val="00C92C41"/>
    <w:rsid w:val="00C94B82"/>
    <w:rsid w:val="00CA22D1"/>
    <w:rsid w:val="00CA5572"/>
    <w:rsid w:val="00CC74D2"/>
    <w:rsid w:val="00D04747"/>
    <w:rsid w:val="00D212E6"/>
    <w:rsid w:val="00D27A92"/>
    <w:rsid w:val="00D42A38"/>
    <w:rsid w:val="00D50009"/>
    <w:rsid w:val="00D51ACC"/>
    <w:rsid w:val="00D57E3E"/>
    <w:rsid w:val="00D73A14"/>
    <w:rsid w:val="00D80AC9"/>
    <w:rsid w:val="00DA37A0"/>
    <w:rsid w:val="00DB24CB"/>
    <w:rsid w:val="00DD04BF"/>
    <w:rsid w:val="00DF5013"/>
    <w:rsid w:val="00E218A3"/>
    <w:rsid w:val="00E41C52"/>
    <w:rsid w:val="00E46BE3"/>
    <w:rsid w:val="00E87276"/>
    <w:rsid w:val="00E9640A"/>
    <w:rsid w:val="00ED7DC4"/>
    <w:rsid w:val="00F1586E"/>
    <w:rsid w:val="00F16B15"/>
    <w:rsid w:val="00F37B71"/>
    <w:rsid w:val="00F40908"/>
    <w:rsid w:val="00F62FD6"/>
    <w:rsid w:val="00F95167"/>
    <w:rsid w:val="00FB06AF"/>
    <w:rsid w:val="00FB0D9C"/>
    <w:rsid w:val="00FB4B70"/>
    <w:rsid w:val="00FB568E"/>
    <w:rsid w:val="00FC3737"/>
    <w:rsid w:val="00FF5F7F"/>
    <w:rsid w:val="17C11E47"/>
    <w:rsid w:val="241B9981"/>
    <w:rsid w:val="48A60EAC"/>
    <w:rsid w:val="576A9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01659"/>
  <w15:chartTrackingRefBased/>
  <w15:docId w15:val="{B637AD6C-5D0D-4371-9B15-203BF375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36"/>
  </w:style>
  <w:style w:type="paragraph" w:styleId="Heading1">
    <w:name w:val="heading 1"/>
    <w:basedOn w:val="Normal"/>
    <w:next w:val="Normal"/>
    <w:link w:val="Heading1Char"/>
    <w:uiPriority w:val="9"/>
    <w:qFormat/>
    <w:rsid w:val="0003773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3773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37736"/>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37736"/>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37736"/>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37736"/>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37736"/>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3773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3773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773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37736"/>
    <w:rPr>
      <w:rFonts w:asciiTheme="majorHAnsi" w:eastAsiaTheme="majorEastAsia" w:hAnsiTheme="majorHAnsi" w:cstheme="majorBidi"/>
      <w:caps/>
      <w:color w:val="156082" w:themeColor="accent1"/>
      <w:spacing w:val="10"/>
      <w:sz w:val="5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3773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37736"/>
    <w:rPr>
      <w:caps/>
      <w:color w:val="595959" w:themeColor="text1" w:themeTint="A6"/>
      <w:spacing w:val="10"/>
      <w:sz w:val="21"/>
      <w:szCs w:val="21"/>
    </w:rPr>
  </w:style>
  <w:style w:type="character" w:customStyle="1" w:styleId="Heading1Char">
    <w:name w:val="Heading 1 Char"/>
    <w:basedOn w:val="DefaultParagraphFont"/>
    <w:link w:val="Heading1"/>
    <w:uiPriority w:val="9"/>
    <w:rsid w:val="00037736"/>
    <w:rPr>
      <w:caps/>
      <w:color w:val="FFFFFF" w:themeColor="background1"/>
      <w:spacing w:val="15"/>
      <w:sz w:val="22"/>
      <w:szCs w:val="22"/>
      <w:shd w:val="clear" w:color="auto" w:fill="156082"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C1E4F5"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037736"/>
    <w:rPr>
      <w:caps/>
      <w:color w:val="0A2F40" w:themeColor="accent1" w:themeShade="7F"/>
      <w:spacing w:val="15"/>
    </w:rPr>
  </w:style>
  <w:style w:type="character" w:customStyle="1" w:styleId="Heading2Char">
    <w:name w:val="Heading 2 Char"/>
    <w:basedOn w:val="DefaultParagraphFont"/>
    <w:link w:val="Heading2"/>
    <w:uiPriority w:val="9"/>
    <w:rsid w:val="00037736"/>
    <w:rPr>
      <w:caps/>
      <w:spacing w:val="15"/>
      <w:shd w:val="clear" w:color="auto" w:fill="C1E4F5" w:themeFill="accent1" w:themeFillTint="33"/>
    </w:rPr>
  </w:style>
  <w:style w:type="paragraph" w:styleId="ListBullet">
    <w:name w:val="List Bullet"/>
    <w:basedOn w:val="Normal"/>
    <w:uiPriority w:val="11"/>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0F9ED5"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0F9ED5"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29" w:type="dxa"/>
        <w:bottom w:w="29"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44" w:type="dxa"/>
        <w:right w:w="144" w:type="dxa"/>
      </w:tblCellMar>
    </w:tblPr>
    <w:tblStylePr w:type="firstRow">
      <w:pPr>
        <w:keepNext/>
        <w:wordWrap/>
      </w:pPr>
      <w:rPr>
        <w:b/>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l2br w:val="nil"/>
          <w:tr2bl w:val="nil"/>
        </w:tcBorders>
        <w:shd w:val="clear" w:color="auto" w:fill="196B24" w:themeFill="accent3"/>
      </w:tcPr>
    </w:tblStylePr>
    <w:tblStylePr w:type="lastRow">
      <w:rPr>
        <w:b/>
        <w:color w:val="FFFFFF" w:themeColor="background1"/>
      </w:rPr>
      <w:tblPr/>
      <w:tcPr>
        <w:shd w:val="clear" w:color="auto" w:fill="156082" w:themeFill="accent1"/>
      </w:tcPr>
    </w:tblStylePr>
    <w:tblStylePr w:type="band2Horz">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l2br w:val="nil"/>
          <w:tr2bl w:val="nil"/>
        </w:tcBorders>
        <w:shd w:val="clear" w:color="auto" w:fill="A02B93" w:themeFill="accent5"/>
      </w:tcPr>
    </w:tblStylePr>
  </w:style>
  <w:style w:type="character" w:customStyle="1" w:styleId="Heading4Char">
    <w:name w:val="Heading 4 Char"/>
    <w:basedOn w:val="DefaultParagraphFont"/>
    <w:link w:val="Heading4"/>
    <w:uiPriority w:val="9"/>
    <w:semiHidden/>
    <w:rsid w:val="00037736"/>
    <w:rPr>
      <w:caps/>
      <w:color w:val="0F4761" w:themeColor="accent1" w:themeShade="BF"/>
      <w:spacing w:val="10"/>
    </w:rPr>
  </w:style>
  <w:style w:type="character" w:customStyle="1" w:styleId="Heading5Char">
    <w:name w:val="Heading 5 Char"/>
    <w:basedOn w:val="DefaultParagraphFont"/>
    <w:link w:val="Heading5"/>
    <w:uiPriority w:val="9"/>
    <w:semiHidden/>
    <w:rsid w:val="00037736"/>
    <w:rPr>
      <w:caps/>
      <w:color w:val="0F4761" w:themeColor="accent1" w:themeShade="BF"/>
      <w:spacing w:val="10"/>
    </w:rPr>
  </w:style>
  <w:style w:type="character" w:customStyle="1" w:styleId="Heading8Char">
    <w:name w:val="Heading 8 Char"/>
    <w:basedOn w:val="DefaultParagraphFont"/>
    <w:link w:val="Heading8"/>
    <w:uiPriority w:val="9"/>
    <w:semiHidden/>
    <w:rsid w:val="00037736"/>
    <w:rPr>
      <w:caps/>
      <w:spacing w:val="10"/>
      <w:sz w:val="18"/>
      <w:szCs w:val="18"/>
    </w:rPr>
  </w:style>
  <w:style w:type="character" w:customStyle="1" w:styleId="Heading9Char">
    <w:name w:val="Heading 9 Char"/>
    <w:basedOn w:val="DefaultParagraphFont"/>
    <w:link w:val="Heading9"/>
    <w:uiPriority w:val="9"/>
    <w:semiHidden/>
    <w:rsid w:val="00037736"/>
    <w:rPr>
      <w:i/>
      <w:iCs/>
      <w:caps/>
      <w:spacing w:val="10"/>
      <w:sz w:val="18"/>
      <w:szCs w:val="18"/>
    </w:rPr>
  </w:style>
  <w:style w:type="character" w:styleId="IntenseEmphasis">
    <w:name w:val="Intense Emphasis"/>
    <w:uiPriority w:val="21"/>
    <w:qFormat/>
    <w:rsid w:val="00037736"/>
    <w:rPr>
      <w:b/>
      <w:bCs/>
      <w:caps/>
      <w:color w:val="0A2F40" w:themeColor="accent1" w:themeShade="7F"/>
      <w:spacing w:val="10"/>
    </w:rPr>
  </w:style>
  <w:style w:type="paragraph" w:styleId="IntenseQuote">
    <w:name w:val="Intense Quote"/>
    <w:basedOn w:val="Normal"/>
    <w:next w:val="Normal"/>
    <w:link w:val="IntenseQuoteChar"/>
    <w:uiPriority w:val="30"/>
    <w:qFormat/>
    <w:rsid w:val="00037736"/>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37736"/>
    <w:rPr>
      <w:color w:val="156082" w:themeColor="accent1"/>
      <w:sz w:val="24"/>
      <w:szCs w:val="24"/>
    </w:rPr>
  </w:style>
  <w:style w:type="character" w:styleId="IntenseReference">
    <w:name w:val="Intense Reference"/>
    <w:uiPriority w:val="32"/>
    <w:qFormat/>
    <w:rsid w:val="00037736"/>
    <w:rPr>
      <w:b/>
      <w:bCs/>
      <w:i/>
      <w:iCs/>
      <w:caps/>
      <w:color w:val="156082" w:themeColor="accent1"/>
    </w:rPr>
  </w:style>
  <w:style w:type="paragraph" w:styleId="BlockText">
    <w:name w:val="Block Text"/>
    <w:basedOn w:val="Normal"/>
    <w:uiPriority w:val="99"/>
    <w:semiHidden/>
    <w:unhideWhenUsed/>
    <w:rsid w:val="008D5E06"/>
    <w:pPr>
      <w:pBdr>
        <w:top w:val="single" w:sz="2" w:space="10" w:color="0F4761" w:themeColor="accent1" w:themeShade="BF"/>
        <w:left w:val="single" w:sz="2" w:space="10" w:color="0F4761" w:themeColor="accent1" w:themeShade="BF"/>
        <w:bottom w:val="single" w:sz="2" w:space="10" w:color="0F4761" w:themeColor="accent1" w:themeShade="BF"/>
        <w:right w:val="single" w:sz="2" w:space="10" w:color="0F4761" w:themeColor="accent1" w:themeShade="BF"/>
      </w:pBdr>
      <w:ind w:left="1152" w:right="1152"/>
    </w:pPr>
    <w:rPr>
      <w:i/>
      <w:iCs/>
      <w:color w:val="0F4761" w:themeColor="accent1" w:themeShade="BF"/>
    </w:rPr>
  </w:style>
  <w:style w:type="character" w:styleId="Hyperlink">
    <w:name w:val="Hyperlink"/>
    <w:basedOn w:val="DefaultParagraphFont"/>
    <w:uiPriority w:val="99"/>
    <w:semiHidden/>
    <w:unhideWhenUsed/>
    <w:rsid w:val="008D5E06"/>
    <w:rPr>
      <w:color w:val="3A7C22"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rsid w:val="009C0227"/>
    <w:pPr>
      <w:keepNext/>
      <w:spacing w:before="120" w:after="120" w:line="240" w:lineRule="auto"/>
    </w:pPr>
  </w:style>
  <w:style w:type="character" w:styleId="Emphasis">
    <w:name w:val="Emphasis"/>
    <w:uiPriority w:val="20"/>
    <w:qFormat/>
    <w:rsid w:val="00037736"/>
    <w:rPr>
      <w:caps/>
      <w:color w:val="0A2F40" w:themeColor="accent1" w:themeShade="7F"/>
      <w:spacing w:val="5"/>
    </w:rPr>
  </w:style>
  <w:style w:type="character" w:customStyle="1" w:styleId="Heading6Char">
    <w:name w:val="Heading 6 Char"/>
    <w:basedOn w:val="DefaultParagraphFont"/>
    <w:link w:val="Heading6"/>
    <w:uiPriority w:val="9"/>
    <w:semiHidden/>
    <w:rsid w:val="00037736"/>
    <w:rPr>
      <w:caps/>
      <w:color w:val="0F4761" w:themeColor="accent1" w:themeShade="BF"/>
      <w:spacing w:val="10"/>
    </w:rPr>
  </w:style>
  <w:style w:type="character" w:customStyle="1" w:styleId="Heading7Char">
    <w:name w:val="Heading 7 Char"/>
    <w:basedOn w:val="DefaultParagraphFont"/>
    <w:link w:val="Heading7"/>
    <w:uiPriority w:val="9"/>
    <w:semiHidden/>
    <w:rsid w:val="00037736"/>
    <w:rPr>
      <w:caps/>
      <w:color w:val="0F4761" w:themeColor="accent1" w:themeShade="BF"/>
      <w:spacing w:val="10"/>
    </w:rPr>
  </w:style>
  <w:style w:type="paragraph" w:styleId="Caption">
    <w:name w:val="caption"/>
    <w:basedOn w:val="Normal"/>
    <w:next w:val="Normal"/>
    <w:uiPriority w:val="35"/>
    <w:semiHidden/>
    <w:unhideWhenUsed/>
    <w:qFormat/>
    <w:rsid w:val="00037736"/>
    <w:rPr>
      <w:b/>
      <w:bCs/>
      <w:color w:val="0F4761" w:themeColor="accent1" w:themeShade="BF"/>
      <w:sz w:val="16"/>
      <w:szCs w:val="16"/>
    </w:rPr>
  </w:style>
  <w:style w:type="character" w:styleId="Strong">
    <w:name w:val="Strong"/>
    <w:uiPriority w:val="22"/>
    <w:qFormat/>
    <w:rsid w:val="00037736"/>
    <w:rPr>
      <w:b/>
      <w:bCs/>
    </w:rPr>
  </w:style>
  <w:style w:type="paragraph" w:styleId="NoSpacing">
    <w:name w:val="No Spacing"/>
    <w:uiPriority w:val="1"/>
    <w:qFormat/>
    <w:rsid w:val="00037736"/>
    <w:pPr>
      <w:spacing w:after="0" w:line="240" w:lineRule="auto"/>
    </w:pPr>
  </w:style>
  <w:style w:type="paragraph" w:styleId="Quote">
    <w:name w:val="Quote"/>
    <w:basedOn w:val="Normal"/>
    <w:next w:val="Normal"/>
    <w:link w:val="QuoteChar"/>
    <w:uiPriority w:val="29"/>
    <w:qFormat/>
    <w:rsid w:val="00037736"/>
    <w:rPr>
      <w:i/>
      <w:iCs/>
      <w:sz w:val="24"/>
      <w:szCs w:val="24"/>
    </w:rPr>
  </w:style>
  <w:style w:type="character" w:customStyle="1" w:styleId="QuoteChar">
    <w:name w:val="Quote Char"/>
    <w:basedOn w:val="DefaultParagraphFont"/>
    <w:link w:val="Quote"/>
    <w:uiPriority w:val="29"/>
    <w:rsid w:val="00037736"/>
    <w:rPr>
      <w:i/>
      <w:iCs/>
      <w:sz w:val="24"/>
      <w:szCs w:val="24"/>
    </w:rPr>
  </w:style>
  <w:style w:type="character" w:styleId="SubtleEmphasis">
    <w:name w:val="Subtle Emphasis"/>
    <w:uiPriority w:val="19"/>
    <w:qFormat/>
    <w:rsid w:val="00037736"/>
    <w:rPr>
      <w:i/>
      <w:iCs/>
      <w:color w:val="0A2F40" w:themeColor="accent1" w:themeShade="7F"/>
    </w:rPr>
  </w:style>
  <w:style w:type="character" w:styleId="SubtleReference">
    <w:name w:val="Subtle Reference"/>
    <w:uiPriority w:val="31"/>
    <w:qFormat/>
    <w:rsid w:val="00037736"/>
    <w:rPr>
      <w:b/>
      <w:bCs/>
      <w:color w:val="156082" w:themeColor="accent1"/>
    </w:rPr>
  </w:style>
  <w:style w:type="character" w:styleId="BookTitle">
    <w:name w:val="Book Title"/>
    <w:uiPriority w:val="33"/>
    <w:qFormat/>
    <w:rsid w:val="00037736"/>
    <w:rPr>
      <w:b/>
      <w:bCs/>
      <w:i/>
      <w:iCs/>
      <w:spacing w:val="0"/>
    </w:rPr>
  </w:style>
  <w:style w:type="paragraph" w:styleId="TOCHeading">
    <w:name w:val="TOC Heading"/>
    <w:basedOn w:val="Heading1"/>
    <w:next w:val="Normal"/>
    <w:uiPriority w:val="39"/>
    <w:semiHidden/>
    <w:unhideWhenUsed/>
    <w:qFormat/>
    <w:rsid w:val="0003773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1\AppData\Roaming\Microsoft\Templates\Business%20project%20scope%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0</TotalTime>
  <Pages>6</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mehmood anwer</cp:lastModifiedBy>
  <cp:revision>2</cp:revision>
  <cp:lastPrinted>2025-04-29T22:21:00Z</cp:lastPrinted>
  <dcterms:created xsi:type="dcterms:W3CDTF">2026-05-01T19:18:00Z</dcterms:created>
  <dcterms:modified xsi:type="dcterms:W3CDTF">2026-05-01T19:18:00Z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